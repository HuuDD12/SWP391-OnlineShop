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 </w:t>
      </w:r>
    </w:p>
    <w:p/>
    <w:p/>
    <w:p/>
    <w:p/>
    <w:p/>
    <w:p/>
    <w:p>
      <w:pPr>
        <w:spacing w:before="240" w:after="240"/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60"/>
          <w:szCs w:val="60"/>
          <w:rtl w:val="0"/>
        </w:rPr>
        <w:t>CLOTHING SHOP PROJECT REPORT</w:t>
      </w:r>
    </w:p>
    <w:p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Hanoi, Summer 2022 –</w:t>
      </w: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_Toc16370 </w:instrText>
          </w:r>
          <w:r>
            <w:fldChar w:fldCharType="separate"/>
          </w:r>
          <w:r>
            <w:rPr>
              <w:rtl w:val="0"/>
            </w:rPr>
            <w:t>I. Overview</w:t>
          </w:r>
          <w:r>
            <w:tab/>
          </w:r>
          <w:r>
            <w:fldChar w:fldCharType="begin"/>
          </w:r>
          <w:r>
            <w:instrText xml:space="preserve"> PAGEREF _Toc16370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 </w:instrText>
          </w:r>
          <w:r>
            <w:fldChar w:fldCharType="separate"/>
          </w:r>
          <w:r>
            <w:rPr>
              <w:rtl w:val="0"/>
            </w:rPr>
            <w:t>1. Code Packages/Namespaces</w:t>
          </w:r>
          <w:r>
            <w:tab/>
          </w:r>
          <w:r>
            <w:fldChar w:fldCharType="begin"/>
          </w:r>
          <w:r>
            <w:instrText xml:space="preserve"> PAGEREF _Toc200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_Toc4375 </w:instrText>
          </w:r>
          <w:r>
            <w:fldChar w:fldCharType="separate"/>
          </w:r>
          <w:r>
            <w:rPr>
              <w:rtl w:val="0"/>
            </w:rPr>
            <w:t>2. Coding Conventions</w:t>
          </w:r>
          <w:r>
            <w:tab/>
          </w:r>
          <w:r>
            <w:fldChar w:fldCharType="begin"/>
          </w:r>
          <w:r>
            <w:instrText xml:space="preserve"> PAGEREF _Toc4375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_Toc30947 </w:instrText>
          </w:r>
          <w:r>
            <w:fldChar w:fldCharType="separate"/>
          </w:r>
          <w:r>
            <w:rPr>
              <w:rtl w:val="0"/>
            </w:rPr>
            <w:t>II. Code Designs</w:t>
          </w:r>
          <w:r>
            <w:tab/>
          </w:r>
          <w:r>
            <w:fldChar w:fldCharType="begin"/>
          </w:r>
          <w:r>
            <w:instrText xml:space="preserve"> PAGEREF _Toc30947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_Toc966 </w:instrText>
          </w:r>
          <w:r>
            <w:fldChar w:fldCharType="separate"/>
          </w:r>
          <w:r>
            <w:rPr>
              <w:rtl w:val="0"/>
            </w:rPr>
            <w:t>1. &lt;Feature/Function Name1&gt;</w:t>
          </w:r>
          <w:r>
            <w:tab/>
          </w:r>
          <w:r>
            <w:fldChar w:fldCharType="begin"/>
          </w:r>
          <w:r>
            <w:instrText xml:space="preserve"> PAGEREF _Toc966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_Toc14074 </w:instrText>
          </w:r>
          <w:r>
            <w:fldChar w:fldCharType="separate"/>
          </w:r>
          <w:r>
            <w:rPr>
              <w:rtl w:val="0"/>
            </w:rPr>
            <w:t>2. Login</w:t>
          </w:r>
          <w:r>
            <w:tab/>
          </w:r>
          <w:r>
            <w:fldChar w:fldCharType="begin"/>
          </w:r>
          <w:r>
            <w:instrText xml:space="preserve"> PAGEREF _Toc14074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_Toc4540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_Toc4540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_Toc5258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_Toc5258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_Toc16975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_Toc16975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_Toc2079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_Toc2079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_Toc13382 </w:instrText>
          </w:r>
          <w:r>
            <w:fldChar w:fldCharType="separate"/>
          </w:r>
          <w:r>
            <w:rPr>
              <w:rtl w:val="0"/>
            </w:rPr>
            <w:t>4. Product detail</w:t>
          </w:r>
          <w:r>
            <w:tab/>
          </w:r>
          <w:r>
            <w:fldChar w:fldCharType="begin"/>
          </w:r>
          <w:r>
            <w:instrText xml:space="preserve"> PAGEREF _Toc13382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_Toc13885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_Toc13885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_Toc24447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_Toc24447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_Toc20214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_Toc20214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_Toc5322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_Toc5322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_Toc17617 </w:instrText>
          </w:r>
          <w:r>
            <w:fldChar w:fldCharType="separate"/>
          </w:r>
          <w:r>
            <w:rPr>
              <w:rtl w:val="0"/>
            </w:rPr>
            <w:t>5. Register</w:t>
          </w:r>
          <w:r>
            <w:tab/>
          </w:r>
          <w:r>
            <w:fldChar w:fldCharType="begin"/>
          </w:r>
          <w:r>
            <w:instrText xml:space="preserve"> PAGEREF _Toc17617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_Toc13733 </w:instrText>
          </w:r>
          <w:r>
            <w:fldChar w:fldCharType="separate"/>
          </w:r>
          <w:r>
            <w:rPr>
              <w:szCs w:val="26"/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_Toc13733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_Toc4130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_Toc4130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_Toc10932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_Toc10932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_Toc2576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_Toc2576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_Toc5939 </w:instrText>
          </w:r>
          <w:r>
            <w:fldChar w:fldCharType="separate"/>
          </w:r>
          <w:r>
            <w:rPr>
              <w:rtl w:val="0"/>
            </w:rPr>
            <w:t>6. Add to cart</w:t>
          </w:r>
          <w:r>
            <w:tab/>
          </w:r>
          <w:r>
            <w:fldChar w:fldCharType="begin"/>
          </w:r>
          <w:r>
            <w:instrText xml:space="preserve"> PAGEREF _Toc5939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_Toc1240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_Toc30894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_Toc30894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_Toc13067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_Toc13067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_Toc7620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_Toc15835 </w:instrText>
          </w:r>
          <w:r>
            <w:fldChar w:fldCharType="separate"/>
          </w:r>
          <w:r>
            <w:t xml:space="preserve">7. </w:t>
          </w:r>
          <w:r>
            <w:rPr>
              <w:rtl w:val="0"/>
            </w:rPr>
            <w:t>Blog List</w:t>
          </w:r>
          <w:r>
            <w:tab/>
          </w:r>
          <w:r>
            <w:fldChar w:fldCharType="begin"/>
          </w:r>
          <w:r>
            <w:instrText xml:space="preserve"> PAGEREF _Toc15835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_Toc29636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_Toc29636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_Toc10930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_Toc10930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_Toc27229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_Toc27229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_Toc29354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_Toc29354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_Toc26053 </w:instrText>
          </w:r>
          <w:r>
            <w:fldChar w:fldCharType="separate"/>
          </w:r>
          <w:r>
            <w:rPr>
              <w:rtl w:val="0"/>
            </w:rPr>
            <w:t>8. Blog Detail</w:t>
          </w:r>
          <w:r>
            <w:tab/>
          </w:r>
          <w:r>
            <w:fldChar w:fldCharType="begin"/>
          </w:r>
          <w:r>
            <w:instrText xml:space="preserve"> PAGEREF _Toc26053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_Toc673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_Toc673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_Toc15091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_Toc15091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_Toc20727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_Toc20727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_Toc20204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_Toc20204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_Toc24125 </w:instrText>
          </w:r>
          <w:r>
            <w:fldChar w:fldCharType="separate"/>
          </w:r>
          <w:r>
            <w:rPr>
              <w:rtl w:val="0"/>
            </w:rPr>
            <w:t>9. Logout</w:t>
          </w:r>
          <w:r>
            <w:tab/>
          </w:r>
          <w:r>
            <w:fldChar w:fldCharType="begin"/>
          </w:r>
          <w:r>
            <w:instrText xml:space="preserve"> PAGEREF _Toc24125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_Toc31022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_Toc31022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_Toc24668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_Toc24668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_Toc2751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_Toc5120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_Toc5120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_Toc9837 </w:instrText>
          </w:r>
          <w:r>
            <w:fldChar w:fldCharType="separate"/>
          </w:r>
          <w:r>
            <w:rPr>
              <w:rtl w:val="0"/>
            </w:rPr>
            <w:t>10. Add Product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_Toc20042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_Toc20042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_Toc15416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_Toc15416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_Toc30993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_Toc18698 </w:instrText>
          </w:r>
          <w:r>
            <w:fldChar w:fldCharType="separate"/>
          </w:r>
          <w:r>
            <w:rPr>
              <w:rtl w:val="0"/>
            </w:rPr>
            <w:t>11. Change amount</w:t>
          </w:r>
          <w:r>
            <w:tab/>
          </w:r>
          <w:r>
            <w:fldChar w:fldCharType="begin"/>
          </w:r>
          <w:r>
            <w:instrText xml:space="preserve"> PAGEREF _Toc18698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_Toc13890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_Toc13890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_Toc17699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_Toc17699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_Toc2840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_Toc2840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_Toc16095 </w:instrText>
          </w:r>
          <w:r>
            <w:fldChar w:fldCharType="separate"/>
          </w:r>
          <w:r>
            <w:rPr>
              <w:rtl w:val="0"/>
            </w:rPr>
            <w:t>12. Delete cart</w:t>
          </w:r>
          <w:r>
            <w:tab/>
          </w:r>
          <w:r>
            <w:fldChar w:fldCharType="begin"/>
          </w:r>
          <w:r>
            <w:instrText xml:space="preserve"> PAGEREF _Toc16095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_Toc14919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_Toc14919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_Toc19655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_Toc19655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_Toc27728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_Toc27728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_Toc6409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_Toc6409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_Toc32659 </w:instrText>
          </w:r>
          <w:r>
            <w:fldChar w:fldCharType="separate"/>
          </w:r>
          <w:r>
            <w:rPr>
              <w:rtl w:val="0"/>
            </w:rPr>
            <w:t>13. View List User</w:t>
          </w:r>
          <w:r>
            <w:tab/>
          </w:r>
          <w:r>
            <w:fldChar w:fldCharType="begin"/>
          </w:r>
          <w:r>
            <w:instrText xml:space="preserve"> PAGEREF _Toc32659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_Toc6600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_Toc6600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_Toc26078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_Toc26078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_Toc25835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_Toc25835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_Toc25481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_Toc25481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_Toc17228 </w:instrText>
          </w:r>
          <w:r>
            <w:fldChar w:fldCharType="separate"/>
          </w:r>
          <w:r>
            <w:rPr>
              <w:rtl w:val="0"/>
            </w:rPr>
            <w:t>14. Edit  Information User</w:t>
          </w:r>
          <w:r>
            <w:tab/>
          </w:r>
          <w:r>
            <w:fldChar w:fldCharType="begin"/>
          </w:r>
          <w:r>
            <w:instrText xml:space="preserve"> PAGEREF _Toc17228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_Toc25697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_Toc25697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_Toc1654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_Toc31979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_Toc31979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_Toc32093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_Toc32093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_Toc8906 </w:instrText>
          </w:r>
          <w:r>
            <w:fldChar w:fldCharType="separate"/>
          </w:r>
          <w:r>
            <w:rPr>
              <w:rtl w:val="0"/>
            </w:rPr>
            <w:t>15.Set Role User</w:t>
          </w:r>
          <w:r>
            <w:tab/>
          </w:r>
          <w:r>
            <w:fldChar w:fldCharType="begin"/>
          </w:r>
          <w:r>
            <w:instrText xml:space="preserve"> PAGEREF _Toc8906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_Toc1960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_Toc1960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_Toc15693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_Toc15693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_Toc1167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_Toc30574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_Toc30574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_Toc339 </w:instrText>
          </w:r>
          <w:r>
            <w:fldChar w:fldCharType="separate"/>
          </w:r>
          <w:r>
            <w:rPr>
              <w:rtl w:val="0"/>
            </w:rPr>
            <w:t>16. Block User</w:t>
          </w:r>
          <w:r>
            <w:tab/>
          </w:r>
          <w:r>
            <w:fldChar w:fldCharType="begin"/>
          </w:r>
          <w:r>
            <w:instrText xml:space="preserve"> PAGEREF _Toc339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_Toc18121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_Toc27874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_Toc27874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_Toc30553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_Toc30553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_Toc288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_Toc18933 </w:instrText>
          </w:r>
          <w:r>
            <w:fldChar w:fldCharType="separate"/>
          </w:r>
          <w:r>
            <w:rPr>
              <w:rtl w:val="0"/>
            </w:rPr>
            <w:t>17. Reset Password</w:t>
          </w:r>
          <w:r>
            <w:tab/>
          </w:r>
          <w:r>
            <w:fldChar w:fldCharType="begin"/>
          </w:r>
          <w:r>
            <w:instrText xml:space="preserve"> PAGEREF _Toc18933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_Toc22505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_Toc22505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_Toc25573 </w:instrText>
          </w:r>
          <w:r>
            <w:fldChar w:fldCharType="separate"/>
          </w:r>
          <w:r>
            <w:rPr>
              <w:szCs w:val="26"/>
            </w:rP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_Toc25573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_Toc4307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_Toc4307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_Toc22060 </w:instrText>
          </w:r>
          <w:r>
            <w:fldChar w:fldCharType="separate"/>
          </w:r>
          <w:r>
            <w:rPr>
              <w:rtl w:val="0"/>
            </w:rPr>
            <w:t>18. Change Password</w:t>
          </w:r>
          <w:r>
            <w:tab/>
          </w:r>
          <w:r>
            <w:fldChar w:fldCharType="begin"/>
          </w:r>
          <w:r>
            <w:instrText xml:space="preserve"> PAGEREF _Toc22060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_Toc5772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_Toc5772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_Toc17105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_Toc17105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_Toc5510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_Toc5510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_Toc30668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_Toc30668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_Toc24315 </w:instrText>
          </w:r>
          <w:r>
            <w:fldChar w:fldCharType="separate"/>
          </w:r>
          <w:r>
            <w:rPr>
              <w:rtl w:val="0"/>
            </w:rPr>
            <w:t>19. User profile</w:t>
          </w:r>
          <w:r>
            <w:tab/>
          </w:r>
          <w:r>
            <w:fldChar w:fldCharType="begin"/>
          </w:r>
          <w:r>
            <w:instrText xml:space="preserve"> PAGEREF _Toc24315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_Toc26591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_Toc26591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_Toc6285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_Toc6285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_Toc20581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_Toc20581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_Toc21036 </w:instrText>
          </w:r>
          <w:r>
            <w:fldChar w:fldCharType="separate"/>
          </w:r>
          <w:r>
            <w:rPr>
              <w:rtl w:val="0"/>
            </w:rPr>
            <w:t>20. Order History</w:t>
          </w:r>
          <w:r>
            <w:tab/>
          </w:r>
          <w:r>
            <w:fldChar w:fldCharType="begin"/>
          </w:r>
          <w:r>
            <w:instrText xml:space="preserve"> PAGEREF _Toc21036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_Toc16427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_Toc16427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_Toc29240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_Toc29240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_Toc29476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_Toc29476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_Toc18834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_Toc18834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_Toc8037 </w:instrText>
          </w:r>
          <w:r>
            <w:fldChar w:fldCharType="separate"/>
          </w:r>
          <w:r>
            <w:rPr>
              <w:rtl w:val="0"/>
            </w:rPr>
            <w:t>21. Delete Product</w:t>
          </w:r>
          <w:r>
            <w:tab/>
          </w:r>
          <w:r>
            <w:fldChar w:fldCharType="begin"/>
          </w:r>
          <w:r>
            <w:instrText xml:space="preserve"> PAGEREF _Toc8037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_Toc9354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_Toc9354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_Toc2932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_Toc2932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_Toc5401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_Toc5401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_Toc6320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_Toc6320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_Toc22855 </w:instrText>
          </w:r>
          <w:r>
            <w:fldChar w:fldCharType="separate"/>
          </w:r>
          <w:r>
            <w:rPr>
              <w:rtl w:val="0"/>
            </w:rPr>
            <w:t>22. Edit Product</w:t>
          </w:r>
          <w:r>
            <w:tab/>
          </w:r>
          <w:r>
            <w:fldChar w:fldCharType="begin"/>
          </w:r>
          <w:r>
            <w:instrText xml:space="preserve"> PAGEREF _Toc22855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_Toc28317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_Toc28317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_Toc15805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_Toc15805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_Toc9642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_Toc9642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_Toc9707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_Toc9707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_Toc5438 </w:instrText>
          </w:r>
          <w:r>
            <w:fldChar w:fldCharType="separate"/>
          </w:r>
          <w:r>
            <w:rPr>
              <w:rtl w:val="0"/>
            </w:rPr>
            <w:t>23. Checkout</w:t>
          </w:r>
          <w:r>
            <w:tab/>
          </w:r>
          <w:r>
            <w:fldChar w:fldCharType="begin"/>
          </w:r>
          <w:r>
            <w:instrText xml:space="preserve"> PAGEREF _Toc5438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_Toc28273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_Toc28273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_Toc18184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_Toc18184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_Toc17314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_Toc17314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_Toc25058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_Toc25058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_Toc5475 </w:instrText>
          </w:r>
          <w:r>
            <w:fldChar w:fldCharType="separate"/>
          </w:r>
          <w:r>
            <w:rPr>
              <w:rtl w:val="0"/>
            </w:rPr>
            <w:t>24.Manager Product</w:t>
          </w:r>
          <w:r>
            <w:tab/>
          </w:r>
          <w:r>
            <w:fldChar w:fldCharType="begin"/>
          </w:r>
          <w:r>
            <w:instrText xml:space="preserve"> PAGEREF _Toc5475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_Toc12495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_Toc12495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_Toc23214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_Toc23214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_Toc20182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_Toc20182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_Toc10882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_Toc10882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_Toc1736 </w:instrText>
          </w:r>
          <w:r>
            <w:fldChar w:fldCharType="separate"/>
          </w:r>
          <w:r>
            <w:rPr>
              <w:rtl w:val="0"/>
            </w:rPr>
            <w:t>25.HomePage</w:t>
          </w:r>
          <w:r>
            <w:tab/>
          </w:r>
          <w:r>
            <w:fldChar w:fldCharType="begin"/>
          </w:r>
          <w:r>
            <w:instrText xml:space="preserve"> PAGEREF _Toc1736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_Toc7434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_Toc7434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_Toc11832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_Toc11832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_Toc16190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</w:t>
          </w:r>
          <w:r>
            <w:tab/>
          </w:r>
          <w:r>
            <w:fldChar w:fldCharType="begin"/>
          </w:r>
          <w:r>
            <w:instrText xml:space="preserve"> PAGEREF _Toc16190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_Toc15661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_Toc15661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_Toc29773 </w:instrText>
          </w:r>
          <w:r>
            <w:fldChar w:fldCharType="separate"/>
          </w:r>
          <w:r>
            <w:rPr>
              <w:rtl w:val="0"/>
            </w:rPr>
            <w:t>26. List Customer</w:t>
          </w:r>
          <w:r>
            <w:tab/>
          </w:r>
          <w:r>
            <w:fldChar w:fldCharType="begin"/>
          </w:r>
          <w:r>
            <w:instrText xml:space="preserve"> PAGEREF _Toc29773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_Toc12369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_Toc12369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_Toc15246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</w:t>
          </w:r>
          <w:r>
            <w:tab/>
          </w:r>
          <w:r>
            <w:fldChar w:fldCharType="begin"/>
          </w:r>
          <w:r>
            <w:instrText xml:space="preserve"> PAGEREF _Toc15246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_Toc29097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_Toc29097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_Toc18128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_Toc18128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_Toc9253 </w:instrText>
          </w:r>
          <w:r>
            <w:fldChar w:fldCharType="separate"/>
          </w:r>
          <w:r>
            <w:rPr>
              <w:rtl w:val="0"/>
            </w:rPr>
            <w:t>26. Product list</w:t>
          </w:r>
          <w:r>
            <w:tab/>
          </w:r>
          <w:r>
            <w:fldChar w:fldCharType="begin"/>
          </w:r>
          <w:r>
            <w:instrText xml:space="preserve"> PAGEREF _Toc9253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_Toc27704 </w:instrText>
          </w:r>
          <w:r>
            <w:fldChar w:fldCharType="separate"/>
          </w:r>
          <w:r>
            <w:rPr>
              <w:rtl w:val="0"/>
            </w:rPr>
            <w:t>a.Class diagram</w:t>
          </w:r>
          <w:r>
            <w:tab/>
          </w:r>
          <w:r>
            <w:fldChar w:fldCharType="begin"/>
          </w:r>
          <w:r>
            <w:instrText xml:space="preserve"> PAGEREF _Toc27704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_Toc20608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_Toc20608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_Toc6163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_Toc6163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_Toc9799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_Toc9799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_Toc17997 </w:instrText>
          </w:r>
          <w:r>
            <w:fldChar w:fldCharType="separate"/>
          </w:r>
          <w:r>
            <w:rPr>
              <w:rtl w:val="0"/>
            </w:rPr>
            <w:t>III. Database Design</w:t>
          </w:r>
          <w:r>
            <w:tab/>
          </w:r>
          <w:r>
            <w:fldChar w:fldCharType="begin"/>
          </w:r>
          <w:r>
            <w:instrText xml:space="preserve"> PAGEREF _Toc17997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_Toc23049 </w:instrText>
          </w:r>
          <w:r>
            <w:fldChar w:fldCharType="separate"/>
          </w:r>
          <w:r>
            <w:rPr>
              <w:rtl w:val="0"/>
            </w:rPr>
            <w:t>1. Database Schema</w:t>
          </w:r>
          <w:r>
            <w:tab/>
          </w:r>
          <w:r>
            <w:fldChar w:fldCharType="begin"/>
          </w:r>
          <w:r>
            <w:instrText xml:space="preserve"> PAGEREF _Toc23049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_Toc2141 </w:instrText>
          </w:r>
          <w:r>
            <w:fldChar w:fldCharType="separate"/>
          </w:r>
          <w:r>
            <w:rPr>
              <w:rtl w:val="0"/>
            </w:rPr>
            <w:t>2. Table Description</w:t>
          </w:r>
          <w:r>
            <w:tab/>
          </w:r>
          <w:r>
            <w:fldChar w:fldCharType="begin"/>
          </w:r>
          <w:r>
            <w:instrText xml:space="preserve"> PAGEREF _Toc2141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</w:pPr>
      <w:bookmarkStart w:id="0" w:name="_Toc16370"/>
      <w:r>
        <w:rPr>
          <w:rtl w:val="0"/>
        </w:rPr>
        <w:t>I. Overview</w:t>
      </w:r>
      <w:bookmarkEnd w:id="0"/>
    </w:p>
    <w:p>
      <w:pPr>
        <w:pStyle w:val="3"/>
      </w:pPr>
      <w:bookmarkStart w:id="1" w:name="_Toc200"/>
      <w:r>
        <w:rPr>
          <w:rtl w:val="0"/>
        </w:rPr>
        <w:t>1. Code Packages/Namespaces</w:t>
      </w:r>
      <w:bookmarkEnd w:id="1"/>
    </w:p>
    <w:p>
      <w:pPr>
        <w:jc w:val="center"/>
      </w:pPr>
      <w:r>
        <w:drawing>
          <wp:inline distT="114300" distB="114300" distL="114300" distR="114300">
            <wp:extent cx="5943600" cy="61722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rtl w:val="0"/>
        </w:rPr>
        <w:t>Package descriptions &amp; package class naming conventions</w:t>
      </w:r>
    </w:p>
    <w:tbl>
      <w:tblPr>
        <w:tblStyle w:val="16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Package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Controllers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controllers for this MVC2 project and authentication or dispatcher filters</w:t>
            </w:r>
          </w:p>
          <w:p>
            <w:pPr>
              <w:spacing w:after="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Servlet Naming convention:  Starting with a verb.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Ex: LoginController, SignUpController,...</w:t>
            </w:r>
          </w:p>
          <w:p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Views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views (HTML,CSS,JS,JSP file) for this project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HTML/CSS/JS/JSP file naming convention: first letter is a lowercase letter,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Model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 xml:space="preserve">This package </w:t>
            </w:r>
            <w:r>
              <w:rPr>
                <w:color w:val="0000FF"/>
                <w:rtl w:val="0"/>
              </w:rPr>
              <w:t>provide the connection to the Database, Extract data for the system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.java files which allow developers to skip writing DAOs for their persistence objects when they usingJDBC.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Utils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DBcontext.java file which is a bridge connection between database and programming and contains sendEmail.java allows users to send email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Filter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handles the Authentication that helps avoid duplicate in controller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</w:tbl>
    <w:p>
      <w:pPr>
        <w:spacing w:after="0" w:line="240" w:lineRule="auto"/>
        <w:rPr>
          <w:i/>
          <w:color w:val="0432FF"/>
        </w:rPr>
      </w:pPr>
    </w:p>
    <w:p>
      <w:pPr>
        <w:pStyle w:val="3"/>
      </w:pPr>
      <w:bookmarkStart w:id="2" w:name="_Toc4375"/>
      <w:r>
        <w:rPr>
          <w:rtl w:val="0"/>
        </w:rPr>
        <w:t>2. Coding Conventions</w:t>
      </w:r>
      <w:bookmarkEnd w:id="2"/>
    </w:p>
    <w:p>
      <w:pPr>
        <w:pStyle w:val="2"/>
      </w:pPr>
      <w:bookmarkStart w:id="3" w:name="_Toc30947"/>
      <w:r>
        <w:rPr>
          <w:rtl w:val="0"/>
        </w:rPr>
        <w:t>II. Code Designs</w:t>
      </w:r>
      <w:bookmarkEnd w:id="3"/>
    </w:p>
    <w:p/>
    <w:p>
      <w:pPr>
        <w:pStyle w:val="3"/>
        <w:numPr>
          <w:ilvl w:val="0"/>
          <w:numId w:val="1"/>
        </w:num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Home Page</w:t>
      </w:r>
    </w:p>
    <w:p>
      <w:pPr>
        <w:numPr>
          <w:numId w:val="0"/>
        </w:numPr>
        <w:rPr>
          <w:rFonts w:hint="default"/>
          <w:lang w:val="en-US"/>
        </w:rPr>
      </w:pPr>
      <w:bookmarkStart w:id="186" w:name="_GoBack"/>
      <w:bookmarkEnd w:id="186"/>
    </w:p>
    <w:p>
      <w:pPr>
        <w:pStyle w:val="3"/>
      </w:pPr>
      <w:bookmarkStart w:id="4" w:name="_Toc14074"/>
      <w:r>
        <w:rPr>
          <w:rtl w:val="0"/>
        </w:rPr>
        <w:t>2. Login</w:t>
      </w:r>
      <w:bookmarkEnd w:id="4"/>
    </w:p>
    <w:p>
      <w:pPr>
        <w:pStyle w:val="4"/>
        <w:numPr>
          <w:ilvl w:val="0"/>
          <w:numId w:val="2"/>
        </w:numPr>
        <w:ind w:left="720" w:hanging="360"/>
      </w:pPr>
      <w:bookmarkStart w:id="5" w:name="_Toc4540"/>
      <w:r>
        <w:rPr>
          <w:rtl w:val="0"/>
        </w:rPr>
        <w:t>Class Diagram</w:t>
      </w:r>
      <w:bookmarkEnd w:id="5"/>
    </w:p>
    <w:p>
      <w:pPr>
        <w:ind w:left="72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6" w:name="_Toc5258"/>
      <w:r>
        <w:rPr>
          <w:rtl w:val="0"/>
        </w:rPr>
        <w:t>Class Specifications</w:t>
      </w:r>
      <w:bookmarkEnd w:id="6"/>
    </w:p>
    <w:p>
      <w:pPr>
        <w:spacing w:before="240" w:after="40"/>
      </w:pPr>
      <w:r>
        <w:rPr>
          <w:rtl w:val="0"/>
        </w:rPr>
        <w:t>UserController</w:t>
      </w:r>
    </w:p>
    <w:tbl>
      <w:tblPr>
        <w:tblStyle w:val="1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the list of user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7" w:name="_Toc16975"/>
      <w:r>
        <w:rPr>
          <w:rtl w:val="0"/>
        </w:rPr>
        <w:t>Sequence Diagram(s)</w:t>
      </w:r>
      <w:bookmarkEnd w:id="7"/>
    </w:p>
    <w:p/>
    <w:p>
      <w:pPr>
        <w:bidi w:val="0"/>
      </w:pPr>
      <w:r>
        <w:drawing>
          <wp:inline distT="114300" distB="114300" distL="114300" distR="114300">
            <wp:extent cx="5943600" cy="2679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r>
        <w:rPr>
          <w:rtl w:val="0"/>
        </w:rPr>
        <w:t xml:space="preserve"> </w:t>
      </w:r>
      <w:bookmarkStart w:id="8" w:name="_Toc2079"/>
      <w:r>
        <w:rPr>
          <w:rtl w:val="0"/>
        </w:rPr>
        <w:t>Database queries</w:t>
      </w:r>
      <w:bookmarkEnd w:id="8"/>
    </w:p>
    <w:p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"select * from [User] where username=? and password=?"</w:t>
      </w: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3.Cart Detail</w:t>
      </w:r>
    </w:p>
    <w:p>
      <w:pPr>
        <w:numPr>
          <w:ilvl w:val="0"/>
          <w:numId w:val="3"/>
        </w:numPr>
        <w:spacing w:before="240" w:after="240"/>
        <w:ind w:left="720" w:hanging="36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firstLine="0"/>
      </w:pPr>
      <w:bookmarkStart w:id="9" w:name="_17dp8vu" w:colFirst="0" w:colLast="0"/>
      <w:bookmarkEnd w:id="9"/>
    </w:p>
    <w:p>
      <w:pPr>
        <w:spacing w:before="240" w:after="240"/>
        <w:ind w:left="72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bookmarkStart w:id="10" w:name="_3rdcrjn" w:colFirst="0" w:colLast="0"/>
      <w:bookmarkEnd w:id="10"/>
    </w:p>
    <w:p>
      <w:pPr>
        <w:pStyle w:val="3"/>
      </w:pPr>
      <w:bookmarkStart w:id="11" w:name="_Toc13382"/>
      <w:r>
        <w:rPr>
          <w:rtl w:val="0"/>
        </w:rPr>
        <w:t>4. Product detail</w:t>
      </w:r>
      <w:bookmarkEnd w:id="11"/>
    </w:p>
    <w:p>
      <w:pPr>
        <w:pStyle w:val="4"/>
        <w:numPr>
          <w:ilvl w:val="0"/>
          <w:numId w:val="4"/>
        </w:numPr>
        <w:ind w:left="2160" w:hanging="360"/>
      </w:pPr>
      <w:bookmarkStart w:id="12" w:name="_Toc13885"/>
      <w:r>
        <w:rPr>
          <w:rtl w:val="0"/>
        </w:rPr>
        <w:t>Class Diagram</w:t>
      </w:r>
      <w:bookmarkEnd w:id="12"/>
    </w:p>
    <w:p/>
    <w:p>
      <w:r>
        <w:drawing>
          <wp:inline distT="114300" distB="114300" distL="114300" distR="114300">
            <wp:extent cx="5791200" cy="5991225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4"/>
        </w:numPr>
        <w:spacing w:before="280" w:after="80"/>
        <w:ind w:left="2160" w:hanging="360"/>
      </w:pPr>
      <w:bookmarkStart w:id="13" w:name="_Toc24447"/>
      <w:r>
        <w:rPr>
          <w:rtl w:val="0"/>
        </w:rPr>
        <w:t>Class Specifications</w:t>
      </w:r>
      <w:bookmarkEnd w:id="13"/>
    </w:p>
    <w:p/>
    <w:p>
      <w:pPr>
        <w:spacing w:before="240" w:after="40"/>
      </w:pPr>
    </w:p>
    <w:tbl>
      <w:tblPr>
        <w:tblStyle w:val="1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  <w:r>
        <w:rPr>
          <w:rtl w:val="0"/>
        </w:rPr>
        <w:t>ProductDAO</w:t>
      </w:r>
    </w:p>
    <w:tbl>
      <w:tblPr>
        <w:tblStyle w:val="2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getProductByID(int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Product by ID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pStyle w:val="4"/>
        <w:keepNext w:val="0"/>
        <w:keepLines w:val="0"/>
        <w:spacing w:before="280" w:after="80"/>
        <w:ind w:left="0" w:firstLine="0"/>
      </w:pPr>
      <w:bookmarkStart w:id="14" w:name="_1ksv4uv" w:colFirst="0" w:colLast="0"/>
      <w:bookmarkEnd w:id="14"/>
    </w:p>
    <w:p>
      <w:pPr>
        <w:pStyle w:val="4"/>
        <w:keepNext w:val="0"/>
        <w:keepLines w:val="0"/>
        <w:spacing w:before="280" w:after="80"/>
        <w:ind w:left="720" w:firstLine="0"/>
      </w:pPr>
      <w:bookmarkStart w:id="15" w:name="_Toc20214"/>
      <w:r>
        <w:rPr>
          <w:rtl w:val="0"/>
        </w:rPr>
        <w:t>c.  Sequence Diagram(s)</w:t>
      </w:r>
      <w:bookmarkEnd w:id="15"/>
    </w:p>
    <w:p>
      <w:pPr>
        <w:bidi w:val="0"/>
      </w:pPr>
      <w:bookmarkStart w:id="16" w:name="_2jxsxqh" w:colFirst="0" w:colLast="0"/>
      <w:bookmarkEnd w:id="16"/>
      <w:r>
        <w:drawing>
          <wp:inline distT="114300" distB="114300" distL="114300" distR="114300">
            <wp:extent cx="5943600" cy="25019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7" w:name="_Toc5322"/>
      <w:r>
        <w:rPr>
          <w:rtl w:val="0"/>
        </w:rPr>
        <w:t>d. Database queries</w:t>
      </w:r>
      <w:bookmarkEnd w:id="17"/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>"select p.*,s.SubCategoryName,c.*,b.BrandName from Product p join SubCategory s 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"on p.SubCategoryID = s.SubCategoryID\n"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Brand b on b.BrandID = p.BrandID\n"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Category c on c.CategoryID = s.CategoryID"</w:t>
      </w:r>
    </w:p>
    <w:p>
      <w:pPr>
        <w:pStyle w:val="3"/>
      </w:pPr>
      <w:bookmarkStart w:id="18" w:name="_Toc17617"/>
      <w:r>
        <w:rPr>
          <w:rtl w:val="0"/>
        </w:rPr>
        <w:t>5. Register</w:t>
      </w:r>
      <w:bookmarkEnd w:id="18"/>
    </w:p>
    <w:p>
      <w:pPr>
        <w:pStyle w:val="4"/>
        <w:rPr>
          <w:b/>
          <w:sz w:val="26"/>
          <w:szCs w:val="26"/>
        </w:rPr>
      </w:pPr>
      <w:r>
        <w:rPr>
          <w:rtl w:val="0"/>
        </w:rPr>
        <w:t xml:space="preserve">   </w:t>
      </w:r>
      <w:r>
        <w:rPr>
          <w:b/>
          <w:sz w:val="26"/>
          <w:szCs w:val="26"/>
          <w:rtl w:val="0"/>
        </w:rPr>
        <w:t xml:space="preserve"> </w:t>
      </w:r>
      <w:bookmarkStart w:id="19" w:name="_Toc13733"/>
      <w:r>
        <w:rPr>
          <w:b/>
          <w:sz w:val="26"/>
          <w:szCs w:val="26"/>
          <w:rtl w:val="0"/>
        </w:rPr>
        <w:t>a. Class Diagram</w:t>
      </w:r>
      <w:bookmarkEnd w:id="19"/>
    </w:p>
    <w:p>
      <w:r>
        <w:drawing>
          <wp:inline distT="114300" distB="114300" distL="114300" distR="114300">
            <wp:extent cx="5943600" cy="43053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spacing w:before="280" w:after="80"/>
        <w:ind w:left="0" w:firstLine="0"/>
      </w:pPr>
      <w:bookmarkStart w:id="20" w:name="_Toc4130"/>
      <w:r>
        <w:rPr>
          <w:rtl w:val="0"/>
        </w:rPr>
        <w:t>b.  Class Specifications</w:t>
      </w:r>
      <w:bookmarkEnd w:id="20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- check if the username is already exist</w:t>
            </w:r>
          </w:p>
          <w:p>
            <w:pPr>
              <w:spacing w:before="240" w:after="240" w:line="273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1" w:name="_2xcytpi" w:colFirst="0" w:colLast="0"/>
      <w:bookmarkEnd w:id="21"/>
    </w:p>
    <w:p>
      <w:pPr>
        <w:pStyle w:val="4"/>
        <w:keepNext w:val="0"/>
        <w:keepLines w:val="0"/>
        <w:spacing w:before="280" w:after="80"/>
        <w:ind w:left="720" w:firstLine="0"/>
      </w:pPr>
      <w:bookmarkStart w:id="22" w:name="_Toc10932"/>
      <w:r>
        <w:rPr>
          <w:rtl w:val="0"/>
        </w:rPr>
        <w:t>c.  Sequence Diagram(s)</w:t>
      </w:r>
      <w:bookmarkEnd w:id="22"/>
    </w:p>
    <w:p/>
    <w:p>
      <w:pPr>
        <w:bidi w:val="0"/>
      </w:pPr>
      <w:bookmarkStart w:id="23" w:name="_3whwml4" w:colFirst="0" w:colLast="0"/>
      <w:bookmarkEnd w:id="23"/>
      <w:r>
        <w:drawing>
          <wp:inline distT="114300" distB="114300" distL="114300" distR="114300">
            <wp:extent cx="5943600" cy="46736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4" w:name="_Toc2576"/>
      <w:r>
        <w:rPr>
          <w:rtl w:val="0"/>
        </w:rPr>
        <w:t>d. Database queries</w:t>
      </w:r>
      <w:bookmarkEnd w:id="24"/>
    </w:p>
    <w:p>
      <w:pPr>
        <w:rPr>
          <w:color w:val="202122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      </w:t>
      </w:r>
      <w:r>
        <w:rPr>
          <w:b/>
          <w:sz w:val="26"/>
          <w:szCs w:val="26"/>
          <w:rtl w:val="0"/>
        </w:rPr>
        <w:t>"</w:t>
      </w:r>
      <w:r>
        <w:rPr>
          <w:color w:val="202122"/>
          <w:rtl w:val="0"/>
        </w:rPr>
        <w:t>INSERT INTO [dbo].[Users]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([Username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,[Password]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,[email]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,[RoleID]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,[isBlock])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color w:val="202122"/>
          <w:rtl w:val="0"/>
        </w:rPr>
        <w:t xml:space="preserve">                    VALUES (?,?,?,?,?)"</w:t>
      </w:r>
      <w:r>
        <w:rPr>
          <w:b/>
          <w:sz w:val="26"/>
          <w:szCs w:val="26"/>
          <w:rtl w:val="0"/>
        </w:rPr>
        <w:t>"</w:t>
      </w:r>
    </w:p>
    <w:p>
      <w:pPr>
        <w:pStyle w:val="3"/>
      </w:pPr>
      <w:bookmarkStart w:id="25" w:name="_Toc5939"/>
      <w:r>
        <w:rPr>
          <w:rtl w:val="0"/>
        </w:rPr>
        <w:t>6. Add to cart</w:t>
      </w:r>
      <w:bookmarkEnd w:id="25"/>
    </w:p>
    <w:p>
      <w:pPr>
        <w:pStyle w:val="4"/>
        <w:numPr>
          <w:ilvl w:val="0"/>
          <w:numId w:val="5"/>
        </w:numPr>
        <w:ind w:left="845" w:hanging="425"/>
      </w:pPr>
      <w:bookmarkStart w:id="26" w:name="_Toc1240"/>
      <w:r>
        <w:rPr>
          <w:rtl w:val="0"/>
        </w:rPr>
        <w:t>Class Diagram</w:t>
      </w:r>
      <w:bookmarkEnd w:id="26"/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left="845" w:hanging="425"/>
      </w:pPr>
      <w:bookmarkStart w:id="27" w:name="_Toc30894"/>
      <w:r>
        <w:rPr>
          <w:rtl w:val="0"/>
        </w:rPr>
        <w:t>Class Specifications</w:t>
      </w:r>
      <w:bookmarkEnd w:id="27"/>
    </w:p>
    <w:p>
      <w:pPr>
        <w:rPr>
          <w:b/>
          <w:sz w:val="26"/>
          <w:szCs w:val="26"/>
        </w:rPr>
      </w:pPr>
    </w:p>
    <w:p>
      <w:bookmarkStart w:id="28" w:name="_49x2ik5" w:colFirst="0" w:colLast="0"/>
      <w:bookmarkEnd w:id="28"/>
    </w:p>
    <w:p/>
    <w:p>
      <w:pPr>
        <w:spacing w:before="240" w:after="40"/>
      </w:pPr>
      <w:r>
        <w:rPr>
          <w:rtl w:val="0"/>
        </w:rPr>
        <w:t>CartDetailController</w:t>
      </w:r>
    </w:p>
    <w:tbl>
      <w:tblPr>
        <w:tblStyle w:val="2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CartDAO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  <w:shd w:val="clear" w:fill="F8F9FA"/>
              </w:rPr>
            </w:pPr>
            <w:r>
              <w:rPr>
                <w:i/>
                <w:color w:val="050505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Remove a product() from cart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9" w:name="_2p2csry" w:colFirst="0" w:colLast="0"/>
      <w:bookmarkEnd w:id="29"/>
    </w:p>
    <w:p>
      <w:pPr>
        <w:pStyle w:val="4"/>
        <w:keepNext w:val="0"/>
        <w:keepLines w:val="0"/>
        <w:spacing w:before="280" w:after="80"/>
        <w:ind w:left="720" w:firstLine="0"/>
      </w:pPr>
      <w:bookmarkStart w:id="30" w:name="_Toc13067"/>
      <w:r>
        <w:rPr>
          <w:rtl w:val="0"/>
        </w:rPr>
        <w:t>c.  Sequence Diagram(s)</w:t>
      </w:r>
      <w:bookmarkEnd w:id="30"/>
    </w:p>
    <w:p>
      <w:bookmarkStart w:id="31" w:name="_3o7alnk" w:colFirst="0" w:colLast="0"/>
      <w:bookmarkEnd w:id="31"/>
      <w:r>
        <w:drawing>
          <wp:inline distT="114300" distB="114300" distL="114300" distR="114300">
            <wp:extent cx="5943600" cy="31242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2" w:name="_Toc7620"/>
      <w:r>
        <w:rPr>
          <w:rtl w:val="0"/>
        </w:rPr>
        <w:t>d. Database queries</w:t>
      </w:r>
      <w:bookmarkEnd w:id="32"/>
    </w:p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  <w:numPr>
          <w:ilvl w:val="0"/>
          <w:numId w:val="6"/>
        </w:numPr>
        <w:ind w:left="0" w:firstLine="0"/>
      </w:pPr>
      <w:bookmarkStart w:id="33" w:name="_Toc15835"/>
      <w:r>
        <w:rPr>
          <w:rtl w:val="0"/>
        </w:rPr>
        <w:t>Blog List</w:t>
      </w:r>
      <w:bookmarkEnd w:id="33"/>
    </w:p>
    <w:p>
      <w:pPr>
        <w:pStyle w:val="4"/>
        <w:numPr>
          <w:ilvl w:val="0"/>
          <w:numId w:val="7"/>
        </w:numPr>
        <w:ind w:left="845" w:hanging="425"/>
      </w:pPr>
      <w:bookmarkStart w:id="34" w:name="_Toc29636"/>
      <w:r>
        <w:rPr>
          <w:rtl w:val="0"/>
        </w:rPr>
        <w:t>Class Diagram</w:t>
      </w:r>
      <w:bookmarkEnd w:id="34"/>
    </w:p>
    <w:p>
      <w:r>
        <w:drawing>
          <wp:inline distT="114300" distB="114300" distL="114300" distR="114300">
            <wp:extent cx="6395720" cy="291084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845" w:hanging="425"/>
      </w:pPr>
      <w:bookmarkStart w:id="35" w:name="_Toc10930"/>
      <w:r>
        <w:rPr>
          <w:rtl w:val="0"/>
        </w:rPr>
        <w:t>Class Specifications</w:t>
      </w:r>
      <w:bookmarkEnd w:id="35"/>
    </w:p>
    <w:p>
      <w:pPr>
        <w:spacing w:before="240" w:after="240"/>
        <w:ind w:left="1800" w:hanging="360"/>
      </w:pPr>
      <w:r>
        <w:rPr>
          <w:rtl w:val="0"/>
        </w:rPr>
        <w:t>- BlogList class</w:t>
      </w:r>
    </w:p>
    <w:tbl>
      <w:tblPr>
        <w:tblStyle w:val="2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list from the database to display on BlogList.jsp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6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6" w:name="_1hmsyys" w:colFirst="0" w:colLast="0"/>
      <w:bookmarkEnd w:id="36"/>
    </w:p>
    <w:p>
      <w:pPr>
        <w:pStyle w:val="4"/>
        <w:keepNext w:val="0"/>
        <w:keepLines w:val="0"/>
        <w:spacing w:before="280" w:after="80"/>
        <w:ind w:left="720" w:firstLine="0"/>
      </w:pPr>
      <w:bookmarkStart w:id="37" w:name="_Toc27229"/>
      <w:r>
        <w:rPr>
          <w:rtl w:val="0"/>
        </w:rPr>
        <w:t>c.  Sequence Diagram(s)</w:t>
      </w:r>
      <w:bookmarkEnd w:id="37"/>
    </w:p>
    <w:p>
      <w:r>
        <w:drawing>
          <wp:inline distT="114300" distB="114300" distL="114300" distR="114300">
            <wp:extent cx="5943600" cy="24003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8" w:name="_2grqrue" w:colFirst="0" w:colLast="0"/>
      <w:bookmarkEnd w:id="38"/>
    </w:p>
    <w:p>
      <w:pPr>
        <w:pStyle w:val="4"/>
        <w:keepNext w:val="0"/>
        <w:keepLines w:val="0"/>
        <w:spacing w:before="280" w:after="80"/>
        <w:ind w:left="720" w:firstLine="0"/>
      </w:pPr>
      <w:bookmarkStart w:id="39" w:name="_Toc29354"/>
      <w:r>
        <w:rPr>
          <w:rtl w:val="0"/>
        </w:rPr>
        <w:t>d. Database queries</w:t>
      </w:r>
      <w:bookmarkEnd w:id="39"/>
    </w:p>
    <w:p>
      <w:pPr>
        <w:spacing w:before="240" w:after="0"/>
        <w:ind w:left="1080" w:firstLine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Select * from Blog desc</w:t>
      </w:r>
    </w:p>
    <w:p/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</w:pPr>
      <w:bookmarkStart w:id="40" w:name="_Toc26053"/>
      <w:r>
        <w:rPr>
          <w:rtl w:val="0"/>
        </w:rPr>
        <w:t>8. Blog Detail</w:t>
      </w:r>
      <w:bookmarkEnd w:id="40"/>
    </w:p>
    <w:p>
      <w:pPr>
        <w:pStyle w:val="4"/>
        <w:numPr>
          <w:ilvl w:val="0"/>
          <w:numId w:val="8"/>
        </w:numPr>
        <w:ind w:left="845" w:hanging="425"/>
      </w:pPr>
      <w:bookmarkStart w:id="41" w:name="_Toc673"/>
      <w:r>
        <w:rPr>
          <w:rtl w:val="0"/>
        </w:rPr>
        <w:t>Class Diagram</w:t>
      </w:r>
      <w:bookmarkEnd w:id="41"/>
    </w:p>
    <w:p>
      <w:pPr>
        <w:ind w:left="845" w:firstLine="0"/>
      </w:pPr>
      <w:r>
        <w:drawing>
          <wp:inline distT="114300" distB="114300" distL="114300" distR="114300">
            <wp:extent cx="5943600" cy="29083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left="845" w:hanging="425"/>
      </w:pPr>
      <w:bookmarkStart w:id="42" w:name="_Toc15091"/>
      <w:r>
        <w:rPr>
          <w:rtl w:val="0"/>
        </w:rPr>
        <w:t>Class Specifications</w:t>
      </w:r>
      <w:bookmarkEnd w:id="42"/>
    </w:p>
    <w:p/>
    <w:p>
      <w:pPr>
        <w:spacing w:before="240" w:after="240"/>
        <w:ind w:left="1800" w:hanging="360"/>
      </w:pPr>
      <w:r>
        <w:rPr>
          <w:rtl w:val="0"/>
        </w:rPr>
        <w:t>- BlogDetail class</w:t>
      </w:r>
    </w:p>
    <w:tbl>
      <w:tblPr>
        <w:tblStyle w:val="2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detail from the database to display on BlogDetail.jsp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8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3" w:name="_2u6wntf" w:colFirst="0" w:colLast="0"/>
      <w:bookmarkEnd w:id="43"/>
    </w:p>
    <w:p>
      <w:pPr>
        <w:pStyle w:val="4"/>
        <w:keepNext w:val="0"/>
        <w:keepLines w:val="0"/>
        <w:spacing w:before="280" w:after="80"/>
        <w:ind w:left="720" w:firstLine="0"/>
      </w:pPr>
      <w:bookmarkStart w:id="44" w:name="_Toc20727"/>
      <w:r>
        <w:rPr>
          <w:rtl w:val="0"/>
        </w:rPr>
        <w:t>c.  Sequence Diagram(s)</w:t>
      </w:r>
      <w:bookmarkEnd w:id="44"/>
    </w:p>
    <w:p>
      <w:r>
        <w:drawing>
          <wp:inline distT="114300" distB="114300" distL="114300" distR="114300">
            <wp:extent cx="5943600" cy="24257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5" w:name="_3tbugp1" w:colFirst="0" w:colLast="0"/>
      <w:bookmarkEnd w:id="45"/>
    </w:p>
    <w:p>
      <w:pPr>
        <w:pStyle w:val="4"/>
        <w:keepNext w:val="0"/>
        <w:keepLines w:val="0"/>
        <w:spacing w:before="280" w:after="80"/>
        <w:ind w:left="720" w:firstLine="0"/>
      </w:pPr>
      <w:bookmarkStart w:id="46" w:name="_Toc20204"/>
      <w:r>
        <w:rPr>
          <w:rtl w:val="0"/>
        </w:rPr>
        <w:t>d. Database queries</w:t>
      </w:r>
      <w:bookmarkEnd w:id="46"/>
    </w:p>
    <w:p>
      <w:pPr>
        <w:spacing w:before="240" w:after="240"/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</w:pPr>
      <w:bookmarkStart w:id="47" w:name="_Toc24125"/>
      <w:r>
        <w:rPr>
          <w:rtl w:val="0"/>
        </w:rPr>
        <w:t>9. Logout</w:t>
      </w:r>
      <w:bookmarkEnd w:id="47"/>
    </w:p>
    <w:p>
      <w:pPr>
        <w:pStyle w:val="4"/>
      </w:pPr>
      <w:r>
        <w:rPr>
          <w:rtl w:val="0"/>
        </w:rPr>
        <w:t xml:space="preserve">    </w:t>
      </w:r>
      <w:bookmarkStart w:id="48" w:name="_Toc31022"/>
      <w:r>
        <w:rPr>
          <w:rtl w:val="0"/>
        </w:rPr>
        <w:t>a. Class Diagram</w:t>
      </w:r>
      <w:bookmarkEnd w:id="48"/>
    </w:p>
    <w:p/>
    <w:p/>
    <w:p>
      <w:pPr>
        <w:pStyle w:val="4"/>
        <w:keepNext w:val="0"/>
        <w:keepLines w:val="0"/>
        <w:spacing w:before="280" w:after="80"/>
        <w:ind w:left="0" w:firstLine="0"/>
      </w:pPr>
      <w:r>
        <w:rPr>
          <w:rtl w:val="0"/>
        </w:rPr>
        <w:t xml:space="preserve">    </w:t>
      </w:r>
      <w:bookmarkStart w:id="49" w:name="_Toc24668"/>
      <w:r>
        <w:rPr>
          <w:rtl w:val="0"/>
        </w:rPr>
        <w:t>b.Class Specifications</w:t>
      </w:r>
      <w:bookmarkEnd w:id="49"/>
    </w:p>
    <w:p/>
    <w:p/>
    <w:p>
      <w:pPr>
        <w:spacing w:before="240" w:after="40"/>
      </w:pPr>
      <w:r>
        <w:rPr>
          <w:rtl w:val="0"/>
        </w:rPr>
        <w:t>LogoutController</w:t>
      </w:r>
    </w:p>
    <w:tbl>
      <w:tblPr>
        <w:tblStyle w:val="2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Remove attribute from session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0" w:name="_46r0co2" w:colFirst="0" w:colLast="0"/>
      <w:bookmarkEnd w:id="50"/>
    </w:p>
    <w:p>
      <w:pPr>
        <w:pStyle w:val="4"/>
        <w:keepNext w:val="0"/>
        <w:keepLines w:val="0"/>
        <w:spacing w:before="280" w:after="80"/>
        <w:ind w:left="720" w:firstLine="0"/>
      </w:pPr>
      <w:bookmarkStart w:id="51" w:name="_Toc2751"/>
      <w:r>
        <w:rPr>
          <w:rtl w:val="0"/>
        </w:rPr>
        <w:t>c.  Sequence Diagram(s)</w:t>
      </w:r>
      <w:bookmarkEnd w:id="51"/>
    </w:p>
    <w:p>
      <w:r>
        <w:drawing>
          <wp:inline distT="114300" distB="114300" distL="114300" distR="114300">
            <wp:extent cx="5943600" cy="48514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2" w:name="_111kx3o" w:colFirst="0" w:colLast="0"/>
      <w:bookmarkEnd w:id="52"/>
    </w:p>
    <w:p>
      <w:pPr>
        <w:pStyle w:val="4"/>
        <w:keepNext w:val="0"/>
        <w:keepLines w:val="0"/>
        <w:spacing w:before="280" w:after="80"/>
        <w:ind w:left="720" w:firstLine="0"/>
      </w:pPr>
      <w:bookmarkStart w:id="53" w:name="_Toc5120"/>
      <w:r>
        <w:rPr>
          <w:rtl w:val="0"/>
        </w:rPr>
        <w:t>d. Database queries</w:t>
      </w:r>
      <w:bookmarkEnd w:id="53"/>
    </w:p>
    <w:p/>
    <w:p>
      <w:pPr>
        <w:pStyle w:val="3"/>
        <w:ind w:firstLine="280"/>
      </w:pPr>
      <w:bookmarkStart w:id="54" w:name="_Toc9837"/>
      <w:r>
        <w:rPr>
          <w:rtl w:val="0"/>
        </w:rPr>
        <w:t>10. Add Product</w:t>
      </w:r>
      <w:bookmarkEnd w:id="54"/>
    </w:p>
    <w:p>
      <w:pPr>
        <w:pStyle w:val="4"/>
        <w:ind w:firstLine="720"/>
      </w:pPr>
      <w:bookmarkStart w:id="55" w:name="_Toc20042"/>
      <w:r>
        <w:rPr>
          <w:rtl w:val="0"/>
        </w:rPr>
        <w:t>a. Class Diagram</w:t>
      </w:r>
      <w:bookmarkEnd w:id="55"/>
    </w:p>
    <w:p>
      <w:r>
        <w:rPr>
          <w:rtl w:val="0"/>
        </w:rPr>
        <w:tab/>
      </w:r>
      <w:r>
        <w:drawing>
          <wp:inline distT="114300" distB="114300" distL="114300" distR="114300">
            <wp:extent cx="5943600" cy="5219700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56" w:name="_Toc15416"/>
      <w:r>
        <w:rPr>
          <w:rtl w:val="0"/>
        </w:rPr>
        <w:t>b.  Class Specifications</w:t>
      </w:r>
      <w:bookmarkEnd w:id="56"/>
    </w:p>
    <w:p>
      <w:pPr>
        <w:ind w:firstLine="207"/>
        <w:rPr>
          <w:b/>
          <w:sz w:val="26"/>
          <w:szCs w:val="26"/>
        </w:rPr>
      </w:pPr>
    </w:p>
    <w:p>
      <w:bookmarkStart w:id="57" w:name="_1egqt2p" w:colFirst="0" w:colLast="0"/>
      <w:bookmarkEnd w:id="57"/>
    </w:p>
    <w:p>
      <w:pPr>
        <w:spacing w:before="240" w:after="240" w:line="273" w:lineRule="auto"/>
        <w:jc w:val="both"/>
      </w:pP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addProduct()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AddProduct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8" w:name="_3ygebqi" w:colFirst="0" w:colLast="0"/>
      <w:bookmarkEnd w:id="58"/>
    </w:p>
    <w:p>
      <w:pPr>
        <w:pStyle w:val="4"/>
        <w:keepNext w:val="0"/>
        <w:keepLines w:val="0"/>
        <w:spacing w:before="280" w:after="80"/>
        <w:ind w:left="720" w:firstLine="0"/>
      </w:pPr>
      <w:bookmarkStart w:id="59" w:name="_Toc30993"/>
      <w:r>
        <w:rPr>
          <w:rtl w:val="0"/>
        </w:rPr>
        <w:t>c.  Sequence Diagram(s)</w:t>
      </w:r>
      <w:bookmarkEnd w:id="59"/>
    </w:p>
    <w:p>
      <w:pPr>
        <w:bidi w:val="0"/>
      </w:pPr>
      <w:r>
        <w:drawing>
          <wp:inline distT="114300" distB="114300" distL="114300" distR="114300">
            <wp:extent cx="5943600" cy="529590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_sqyw64" w:colFirst="0" w:colLast="0"/>
      <w:bookmarkEnd w:id="60"/>
      <w:r>
        <w:rPr>
          <w:rFonts w:hint="default"/>
          <w:lang w:val="en-US"/>
        </w:rPr>
        <w:tab/>
      </w:r>
      <w:r>
        <w:rPr>
          <w:rStyle w:val="60"/>
          <w:rtl w:val="0"/>
        </w:rPr>
        <w:t>d. Database queries</w:t>
      </w:r>
    </w:p>
    <w:p>
      <w:pPr>
        <w:bidi w:val="0"/>
      </w:pPr>
    </w:p>
    <w:p>
      <w:pPr>
        <w:rPr>
          <w:rFonts w:hint="default"/>
          <w:lang w:val="en-US"/>
        </w:rPr>
      </w:pPr>
    </w:p>
    <w:p>
      <w:pPr>
        <w:pStyle w:val="3"/>
      </w:pPr>
      <w:bookmarkStart w:id="61" w:name="_Toc18698"/>
      <w:r>
        <w:rPr>
          <w:rtl w:val="0"/>
        </w:rPr>
        <w:t>11. Change amount</w:t>
      </w:r>
      <w:bookmarkEnd w:id="61"/>
    </w:p>
    <w:p>
      <w:pPr>
        <w:pStyle w:val="4"/>
        <w:numPr>
          <w:ilvl w:val="0"/>
          <w:numId w:val="9"/>
        </w:numPr>
        <w:ind w:left="720" w:hanging="360"/>
      </w:pPr>
      <w:bookmarkStart w:id="62" w:name="_Toc13890"/>
      <w:r>
        <w:rPr>
          <w:rtl w:val="0"/>
        </w:rPr>
        <w:t>Class Diagram</w:t>
      </w:r>
      <w:bookmarkEnd w:id="62"/>
    </w:p>
    <w:p>
      <w:pPr>
        <w:pStyle w:val="4"/>
        <w:numPr>
          <w:ilvl w:val="0"/>
          <w:numId w:val="9"/>
        </w:numPr>
        <w:ind w:left="720" w:hanging="360"/>
      </w:pPr>
      <w:bookmarkStart w:id="63" w:name="_Toc17699"/>
      <w:r>
        <w:rPr>
          <w:rtl w:val="0"/>
        </w:rPr>
        <w:t>Class Specifications</w:t>
      </w:r>
      <w:bookmarkEnd w:id="63"/>
    </w:p>
    <w:p/>
    <w:p/>
    <w:p>
      <w:pPr>
        <w:pStyle w:val="4"/>
        <w:keepNext w:val="0"/>
        <w:keepLines w:val="0"/>
        <w:spacing w:before="280" w:after="80"/>
        <w:ind w:left="720" w:firstLine="0"/>
      </w:pPr>
      <w:bookmarkStart w:id="64" w:name="_2r0uhxc" w:colFirst="0" w:colLast="0"/>
      <w:bookmarkEnd w:id="64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Update Quantity Cart from Cart Detail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5" w:name="_1664s55" w:colFirst="0" w:colLast="0"/>
      <w:bookmarkEnd w:id="65"/>
    </w:p>
    <w:p>
      <w:pPr>
        <w:pStyle w:val="4"/>
        <w:keepNext w:val="0"/>
        <w:keepLines w:val="0"/>
        <w:spacing w:before="280" w:after="80"/>
        <w:ind w:left="720" w:firstLine="0"/>
      </w:pPr>
      <w:bookmarkStart w:id="66" w:name="_Toc2840"/>
      <w:r>
        <w:rPr>
          <w:rtl w:val="0"/>
        </w:rPr>
        <w:t>c.  Sequence Diagram(s)</w:t>
      </w:r>
      <w:bookmarkEnd w:id="66"/>
    </w:p>
    <w:p>
      <w:r>
        <w:drawing>
          <wp:inline distT="114300" distB="114300" distL="114300" distR="114300">
            <wp:extent cx="5943600" cy="55880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67" w:name="_25b2l0r" w:colFirst="0" w:colLast="0"/>
      <w:bookmarkEnd w:id="67"/>
    </w:p>
    <w:p>
      <w:pPr>
        <w:spacing w:before="240" w:after="240"/>
        <w:ind w:left="0" w:firstLine="0"/>
      </w:pPr>
    </w:p>
    <w:p>
      <w:pPr>
        <w:pStyle w:val="3"/>
      </w:pPr>
      <w:bookmarkStart w:id="68" w:name="_Toc16095"/>
      <w:r>
        <w:rPr>
          <w:rtl w:val="0"/>
        </w:rPr>
        <w:t>12. Delete cart</w:t>
      </w:r>
      <w:bookmarkEnd w:id="68"/>
    </w:p>
    <w:p>
      <w:pPr>
        <w:pStyle w:val="4"/>
        <w:ind w:firstLine="720"/>
      </w:pPr>
      <w:bookmarkStart w:id="69" w:name="_Toc14919"/>
      <w:r>
        <w:rPr>
          <w:rtl w:val="0"/>
        </w:rPr>
        <w:t>a. Class Diagram</w:t>
      </w:r>
      <w:bookmarkEnd w:id="69"/>
    </w:p>
    <w:p>
      <w:pPr>
        <w:pStyle w:val="4"/>
        <w:ind w:firstLine="720"/>
      </w:pPr>
      <w:bookmarkStart w:id="70" w:name="_Toc19655"/>
      <w:r>
        <w:rPr>
          <w:rtl w:val="0"/>
        </w:rPr>
        <w:t>b.  Class Specifications</w:t>
      </w:r>
      <w:bookmarkEnd w:id="70"/>
    </w:p>
    <w:p>
      <w:pPr>
        <w:pStyle w:val="4"/>
        <w:keepNext w:val="0"/>
        <w:keepLines w:val="0"/>
        <w:spacing w:before="280" w:after="80"/>
        <w:rPr>
          <w:b/>
          <w:sz w:val="26"/>
          <w:szCs w:val="26"/>
        </w:rPr>
      </w:pP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2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Delete Cart by ProductID through HashMap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1" w:name="_43ky6rz" w:colFirst="0" w:colLast="0"/>
      <w:bookmarkEnd w:id="71"/>
    </w:p>
    <w:p>
      <w:pPr>
        <w:pStyle w:val="4"/>
        <w:keepNext w:val="0"/>
        <w:keepLines w:val="0"/>
        <w:spacing w:before="280" w:after="80"/>
        <w:ind w:left="720" w:firstLine="0"/>
      </w:pPr>
      <w:bookmarkStart w:id="72" w:name="_Toc27728"/>
      <w:r>
        <w:rPr>
          <w:rtl w:val="0"/>
        </w:rPr>
        <w:t>c.  Sequence Diagram(s)</w:t>
      </w:r>
      <w:bookmarkEnd w:id="72"/>
    </w:p>
    <w:p>
      <w:r>
        <w:drawing>
          <wp:inline distT="114300" distB="114300" distL="114300" distR="114300">
            <wp:extent cx="5943600" cy="54483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73" w:name="_xvir7l" w:colFirst="0" w:colLast="0"/>
      <w:bookmarkEnd w:id="73"/>
      <w:bookmarkStart w:id="74" w:name="_Toc6409"/>
      <w:r>
        <w:rPr>
          <w:rStyle w:val="60"/>
          <w:b/>
          <w:rtl w:val="0"/>
        </w:rPr>
        <w:t>d. Database queries</w:t>
      </w:r>
      <w:bookmarkEnd w:id="74"/>
    </w:p>
    <w:p>
      <w:pPr>
        <w:spacing w:before="240" w:after="240"/>
        <w:ind w:left="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75" w:name="_Toc32659"/>
      <w:r>
        <w:rPr>
          <w:rtl w:val="0"/>
        </w:rPr>
        <w:t>13. View List User</w:t>
      </w:r>
      <w:bookmarkEnd w:id="75"/>
    </w:p>
    <w:p>
      <w:pPr>
        <w:pStyle w:val="4"/>
        <w:ind w:firstLine="720"/>
      </w:pPr>
      <w:bookmarkStart w:id="76" w:name="_Toc6600"/>
      <w:r>
        <w:rPr>
          <w:rtl w:val="0"/>
        </w:rPr>
        <w:t>a. Class Diagram</w:t>
      </w:r>
      <w:bookmarkEnd w:id="76"/>
    </w:p>
    <w:p>
      <w:r>
        <w:drawing>
          <wp:inline distT="114300" distB="114300" distL="114300" distR="114300">
            <wp:extent cx="5715000" cy="47815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720"/>
      </w:pPr>
      <w:bookmarkStart w:id="77" w:name="_Toc26078"/>
      <w:r>
        <w:rPr>
          <w:rtl w:val="0"/>
        </w:rPr>
        <w:t>b.  Class Specifications</w:t>
      </w:r>
      <w:bookmarkEnd w:id="77"/>
    </w:p>
    <w:p/>
    <w:p/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3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Get All User from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8" w:name="_2w5ecyt" w:colFirst="0" w:colLast="0"/>
      <w:bookmarkEnd w:id="78"/>
    </w:p>
    <w:p>
      <w:pPr>
        <w:pStyle w:val="4"/>
        <w:keepNext w:val="0"/>
        <w:keepLines w:val="0"/>
        <w:spacing w:before="280" w:after="80"/>
        <w:ind w:left="720" w:firstLine="0"/>
      </w:pPr>
      <w:bookmarkStart w:id="79" w:name="_Toc25835"/>
      <w:r>
        <w:rPr>
          <w:rtl w:val="0"/>
        </w:rPr>
        <w:t>c.  Sequence Diagram(s)</w:t>
      </w:r>
      <w:bookmarkEnd w:id="79"/>
    </w:p>
    <w:p>
      <w:r>
        <w:drawing>
          <wp:inline distT="0" distB="0" distL="114300" distR="114300">
            <wp:extent cx="5942330" cy="335978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0" w:name="_3vac5uf" w:colFirst="0" w:colLast="0"/>
      <w:bookmarkEnd w:id="80"/>
    </w:p>
    <w:p>
      <w:pPr>
        <w:pStyle w:val="4"/>
        <w:keepNext w:val="0"/>
        <w:keepLines w:val="0"/>
        <w:spacing w:before="280" w:after="80"/>
        <w:ind w:left="720" w:firstLine="0"/>
      </w:pPr>
      <w:bookmarkStart w:id="81" w:name="_Toc25481"/>
      <w:r>
        <w:rPr>
          <w:rtl w:val="0"/>
        </w:rPr>
        <w:t>d. Database queries</w:t>
      </w:r>
      <w:bookmarkEnd w:id="81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u.*,r.RoleName from Users u inner join role r on u.RoleID = r.RoleID</w:t>
      </w:r>
    </w:p>
    <w:p>
      <w:pPr>
        <w:spacing w:before="240" w:after="240"/>
        <w:ind w:left="72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82" w:name="_Toc17228"/>
      <w:r>
        <w:rPr>
          <w:rtl w:val="0"/>
        </w:rPr>
        <w:t>14. Edit  Information User</w:t>
      </w:r>
      <w:bookmarkEnd w:id="82"/>
    </w:p>
    <w:p>
      <w:pPr>
        <w:pStyle w:val="4"/>
        <w:ind w:firstLine="720"/>
      </w:pPr>
      <w:bookmarkStart w:id="83" w:name="_Toc25697"/>
      <w:r>
        <w:rPr>
          <w:rtl w:val="0"/>
        </w:rPr>
        <w:t>a.  Class Diagram</w:t>
      </w:r>
      <w:bookmarkEnd w:id="83"/>
    </w:p>
    <w:p>
      <w:pPr>
        <w:pStyle w:val="4"/>
        <w:ind w:firstLine="720"/>
      </w:pPr>
      <w:bookmarkStart w:id="84" w:name="_Toc1654"/>
      <w:r>
        <w:rPr>
          <w:rtl w:val="0"/>
        </w:rPr>
        <w:t>b.  Class Specifications</w:t>
      </w:r>
      <w:bookmarkEnd w:id="84"/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5" w:name="_48pi1tg" w:colFirst="0" w:colLast="0"/>
      <w:bookmarkEnd w:id="85"/>
    </w:p>
    <w:p>
      <w:pPr>
        <w:pStyle w:val="4"/>
        <w:keepNext w:val="0"/>
        <w:keepLines w:val="0"/>
        <w:spacing w:before="280" w:after="80"/>
        <w:ind w:left="720" w:firstLine="0"/>
      </w:pPr>
      <w:bookmarkStart w:id="86" w:name="_Toc31979"/>
      <w:r>
        <w:rPr>
          <w:rtl w:val="0"/>
        </w:rPr>
        <w:t>c.  Sequence Diagram(s)</w:t>
      </w:r>
      <w:bookmarkEnd w:id="86"/>
    </w:p>
    <w:p>
      <w:bookmarkStart w:id="87" w:name="_1302m92" w:colFirst="0" w:colLast="0"/>
      <w:bookmarkEnd w:id="87"/>
      <w:r>
        <w:drawing>
          <wp:inline distT="0" distB="0" distL="114300" distR="114300">
            <wp:extent cx="5937885" cy="339217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8" w:name="_Toc32093"/>
      <w:r>
        <w:rPr>
          <w:rtl w:val="0"/>
        </w:rPr>
        <w:t>d. Database queries</w:t>
      </w:r>
      <w:bookmarkEnd w:id="88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89" w:name="_Toc8906"/>
      <w:r>
        <w:rPr>
          <w:rtl w:val="0"/>
        </w:rPr>
        <w:t>15.Set Role User</w:t>
      </w:r>
      <w:bookmarkEnd w:id="89"/>
    </w:p>
    <w:p>
      <w:pPr>
        <w:pStyle w:val="4"/>
        <w:ind w:firstLine="720"/>
      </w:pPr>
      <w:bookmarkStart w:id="90" w:name="_Toc1960"/>
      <w:r>
        <w:rPr>
          <w:rtl w:val="0"/>
        </w:rPr>
        <w:t>a.  Class Diagram</w:t>
      </w:r>
      <w:bookmarkEnd w:id="90"/>
    </w:p>
    <w:p>
      <w:pPr>
        <w:pStyle w:val="4"/>
        <w:ind w:firstLine="720"/>
      </w:pPr>
      <w:bookmarkStart w:id="91" w:name="_Toc15693"/>
      <w:r>
        <w:rPr>
          <w:rtl w:val="0"/>
        </w:rPr>
        <w:t>b.  Class Specifications</w:t>
      </w:r>
      <w:bookmarkEnd w:id="91"/>
    </w:p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2" w:name="_1gf8i83" w:colFirst="0" w:colLast="0"/>
      <w:bookmarkEnd w:id="92"/>
    </w:p>
    <w:p>
      <w:pPr>
        <w:pStyle w:val="4"/>
        <w:keepNext w:val="0"/>
        <w:keepLines w:val="0"/>
        <w:spacing w:before="280" w:after="80"/>
        <w:ind w:left="720" w:firstLine="0"/>
      </w:pPr>
      <w:bookmarkStart w:id="93" w:name="_Toc1167"/>
      <w:r>
        <w:rPr>
          <w:rtl w:val="0"/>
        </w:rPr>
        <w:t>c.  Sequence Diagram(s)</w:t>
      </w:r>
      <w:bookmarkEnd w:id="93"/>
    </w:p>
    <w:p>
      <w:r>
        <w:drawing>
          <wp:inline distT="0" distB="0" distL="114300" distR="114300">
            <wp:extent cx="5938520" cy="325056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4" w:name="_2fk6b3p" w:colFirst="0" w:colLast="0"/>
      <w:bookmarkEnd w:id="94"/>
    </w:p>
    <w:p>
      <w:pPr>
        <w:pStyle w:val="4"/>
        <w:keepNext w:val="0"/>
        <w:keepLines w:val="0"/>
        <w:spacing w:before="280" w:after="80"/>
        <w:ind w:left="720" w:firstLine="0"/>
      </w:pPr>
      <w:bookmarkStart w:id="95" w:name="_Toc30574"/>
      <w:r>
        <w:rPr>
          <w:rtl w:val="0"/>
        </w:rPr>
        <w:t>d. Database queries</w:t>
      </w:r>
      <w:bookmarkEnd w:id="95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6" w:name="_Toc339"/>
      <w:r>
        <w:rPr>
          <w:rtl w:val="0"/>
        </w:rPr>
        <w:t>16. Block User</w:t>
      </w:r>
      <w:bookmarkEnd w:id="96"/>
    </w:p>
    <w:p>
      <w:pPr>
        <w:pStyle w:val="4"/>
        <w:ind w:firstLine="720"/>
      </w:pPr>
      <w:bookmarkStart w:id="97" w:name="_Toc18121"/>
      <w:r>
        <w:rPr>
          <w:rtl w:val="0"/>
        </w:rPr>
        <w:t>a.  Class Diagram</w:t>
      </w:r>
      <w:bookmarkEnd w:id="97"/>
    </w:p>
    <w:p>
      <w:r>
        <w:drawing>
          <wp:inline distT="114300" distB="114300" distL="114300" distR="114300">
            <wp:extent cx="5943600" cy="3644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98" w:name="_Toc27874"/>
      <w:r>
        <w:rPr>
          <w:rtl w:val="0"/>
        </w:rPr>
        <w:t>b.  Class Specifications</w:t>
      </w:r>
      <w:bookmarkEnd w:id="98"/>
    </w:p>
    <w:p/>
    <w:p/>
    <w:p>
      <w:pPr>
        <w:spacing w:before="240" w:after="40"/>
      </w:pPr>
      <w:r>
        <w:rPr>
          <w:rtl w:val="0"/>
        </w:rPr>
        <w:t>Userlist</w:t>
      </w:r>
    </w:p>
    <w:tbl>
      <w:tblPr>
        <w:tblStyle w:val="3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get UserID and change isBlock on Users 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0"/>
        <w:gridCol w:w="3570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BlockUserbyID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Change isBlock user on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9" w:name="_2szc72q" w:colFirst="0" w:colLast="0"/>
      <w:bookmarkEnd w:id="99"/>
    </w:p>
    <w:p>
      <w:pPr>
        <w:pStyle w:val="4"/>
        <w:keepNext w:val="0"/>
        <w:keepLines w:val="0"/>
        <w:spacing w:before="280" w:after="80"/>
        <w:ind w:left="720" w:firstLine="0"/>
      </w:pPr>
      <w:bookmarkStart w:id="100" w:name="_Toc30553"/>
      <w:r>
        <w:rPr>
          <w:rtl w:val="0"/>
        </w:rPr>
        <w:t>c.  Sequence Diagram(s)</w:t>
      </w:r>
      <w:bookmarkEnd w:id="100"/>
    </w:p>
    <w:p>
      <w:r>
        <w:drawing>
          <wp:inline distT="0" distB="0" distL="114300" distR="114300">
            <wp:extent cx="5937250" cy="335724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1" w:name="_3s49zyc" w:colFirst="0" w:colLast="0"/>
      <w:bookmarkEnd w:id="101"/>
    </w:p>
    <w:p>
      <w:pPr>
        <w:pStyle w:val="4"/>
        <w:keepNext w:val="0"/>
        <w:keepLines w:val="0"/>
        <w:spacing w:before="280" w:after="80"/>
        <w:ind w:left="720" w:firstLine="0"/>
      </w:pPr>
      <w:bookmarkStart w:id="102" w:name="_Toc288"/>
      <w:r>
        <w:rPr>
          <w:rtl w:val="0"/>
        </w:rPr>
        <w:t>d. Database queries</w:t>
      </w:r>
      <w:bookmarkEnd w:id="102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Update users</w:t>
      </w:r>
    </w:p>
    <w:p>
      <w:pPr>
        <w:spacing w:before="240" w:after="240"/>
        <w:ind w:left="1080" w:hanging="360"/>
      </w:pPr>
      <w:r>
        <w:rPr>
          <w:rtl w:val="0"/>
        </w:rPr>
        <w:t xml:space="preserve">set isBlock = ? </w:t>
      </w:r>
    </w:p>
    <w:p>
      <w:pPr>
        <w:spacing w:before="240" w:after="240"/>
        <w:ind w:left="1080" w:hanging="360"/>
      </w:pPr>
      <w:r>
        <w:rPr>
          <w:rtl w:val="0"/>
        </w:rPr>
        <w:t>where UserID = ?</w:t>
      </w:r>
    </w:p>
    <w:p>
      <w:pPr>
        <w:pStyle w:val="3"/>
      </w:pPr>
      <w:bookmarkStart w:id="103" w:name="_Toc18933"/>
      <w:r>
        <w:rPr>
          <w:rtl w:val="0"/>
        </w:rPr>
        <w:t>17. Reset Password</w:t>
      </w:r>
      <w:bookmarkEnd w:id="103"/>
    </w:p>
    <w:p>
      <w:pPr>
        <w:pStyle w:val="4"/>
        <w:numPr>
          <w:ilvl w:val="0"/>
          <w:numId w:val="10"/>
        </w:numPr>
        <w:ind w:left="720" w:hanging="360"/>
      </w:pPr>
      <w:r>
        <w:rPr>
          <w:rtl w:val="0"/>
        </w:rPr>
        <w:t xml:space="preserve"> </w:t>
      </w:r>
      <w:bookmarkStart w:id="104" w:name="_Toc22505"/>
      <w:r>
        <w:rPr>
          <w:rtl w:val="0"/>
        </w:rPr>
        <w:t>Class Diagram</w:t>
      </w:r>
      <w:bookmarkEnd w:id="104"/>
    </w:p>
    <w:p>
      <w:pPr>
        <w:ind w:left="0" w:firstLine="0"/>
      </w:pPr>
      <w:r>
        <w:drawing>
          <wp:inline distT="114300" distB="114300" distL="114300" distR="114300">
            <wp:extent cx="5443220" cy="483489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0"/>
        </w:numPr>
        <w:spacing w:before="160" w:after="80"/>
        <w:ind w:left="720" w:hanging="360"/>
        <w:rPr>
          <w:b/>
          <w:sz w:val="26"/>
          <w:szCs w:val="26"/>
        </w:rPr>
      </w:pPr>
      <w:bookmarkStart w:id="105" w:name="_Toc25573"/>
      <w:r>
        <w:rPr>
          <w:rtl w:val="0"/>
        </w:rPr>
        <w:t>Class Specifications</w:t>
      </w:r>
      <w:bookmarkEnd w:id="105"/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106" w:name="_45jfvxd" w:colFirst="0" w:colLast="0"/>
      <w:bookmarkEnd w:id="106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7" w:name="_2koq656" w:colFirst="0" w:colLast="0"/>
      <w:bookmarkEnd w:id="107"/>
    </w:p>
    <w:p>
      <w:pPr>
        <w:pStyle w:val="4"/>
        <w:keepNext w:val="0"/>
        <w:keepLines w:val="0"/>
        <w:spacing w:before="280" w:after="80"/>
        <w:ind w:left="720" w:firstLine="0"/>
      </w:pPr>
      <w:bookmarkStart w:id="108" w:name="_Toc4307"/>
      <w:r>
        <w:rPr>
          <w:rtl w:val="0"/>
        </w:rPr>
        <w:t>c.  Sequence Diagram(s)</w:t>
      </w:r>
      <w:bookmarkEnd w:id="108"/>
    </w:p>
    <w:p>
      <w:r>
        <w:drawing>
          <wp:inline distT="0" distB="0" distL="114300" distR="114300">
            <wp:extent cx="5937250" cy="34480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9" w:name="_3jtnz0s" w:colFirst="0" w:colLast="0"/>
      <w:bookmarkEnd w:id="109"/>
    </w:p>
    <w:p>
      <w:pPr>
        <w:pStyle w:val="4"/>
        <w:keepNext w:val="0"/>
        <w:keepLines w:val="0"/>
        <w:spacing w:before="280" w:after="80"/>
        <w:ind w:left="720" w:firstLine="0"/>
      </w:pPr>
      <w:bookmarkStart w:id="110" w:name="_Toc18"/>
      <w:r>
        <w:rPr>
          <w:rtl w:val="0"/>
        </w:rPr>
        <w:t>d. Database queries</w:t>
      </w:r>
      <w:bookmarkEnd w:id="110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1" w:name="_Toc22060"/>
      <w:r>
        <w:rPr>
          <w:rtl w:val="0"/>
        </w:rPr>
        <w:t>18. Change Password</w:t>
      </w:r>
      <w:bookmarkEnd w:id="111"/>
    </w:p>
    <w:p>
      <w:pPr>
        <w:pStyle w:val="4"/>
        <w:ind w:firstLine="720"/>
      </w:pPr>
      <w:bookmarkStart w:id="112" w:name="_Toc5772"/>
      <w:r>
        <w:rPr>
          <w:rtl w:val="0"/>
        </w:rPr>
        <w:t>a.  Class Diagram</w:t>
      </w:r>
      <w:bookmarkEnd w:id="112"/>
    </w:p>
    <w:p/>
    <w:p>
      <w:pPr>
        <w:pStyle w:val="4"/>
        <w:ind w:firstLine="720"/>
      </w:pPr>
      <w:bookmarkStart w:id="113" w:name="_Toc17105"/>
      <w:r>
        <w:rPr>
          <w:rtl w:val="0"/>
        </w:rPr>
        <w:t>b.  Class Specifications</w:t>
      </w:r>
      <w:bookmarkEnd w:id="113"/>
    </w:p>
    <w:p/>
    <w:p/>
    <w:p/>
    <w:p/>
    <w:p>
      <w:pPr>
        <w:spacing w:before="240" w:after="40"/>
      </w:pPr>
      <w:r>
        <w:rPr>
          <w:rtl w:val="0"/>
        </w:rPr>
        <w:t>UserDAO</w:t>
      </w:r>
    </w:p>
    <w:tbl>
      <w:tblPr>
        <w:tblStyle w:val="4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4" w:name="_3x8tuzt" w:colFirst="0" w:colLast="0"/>
      <w:bookmarkEnd w:id="114"/>
    </w:p>
    <w:p>
      <w:pPr>
        <w:pStyle w:val="4"/>
        <w:keepNext w:val="0"/>
        <w:keepLines w:val="0"/>
        <w:spacing w:before="280" w:after="80"/>
        <w:ind w:left="720" w:firstLine="0"/>
      </w:pPr>
      <w:bookmarkStart w:id="115" w:name="_Toc5510"/>
      <w:r>
        <w:rPr>
          <w:rtl w:val="0"/>
        </w:rPr>
        <w:t>c.  Sequence Diagram(s)</w:t>
      </w:r>
      <w:bookmarkEnd w:id="115"/>
    </w:p>
    <w:p>
      <w:r>
        <w:drawing>
          <wp:inline distT="0" distB="0" distL="114300" distR="114300">
            <wp:extent cx="5941060" cy="354584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6" w:name="_rjefff" w:colFirst="0" w:colLast="0"/>
      <w:bookmarkEnd w:id="116"/>
    </w:p>
    <w:p>
      <w:pPr>
        <w:pStyle w:val="4"/>
        <w:keepNext w:val="0"/>
        <w:keepLines w:val="0"/>
        <w:spacing w:before="280" w:after="80"/>
        <w:ind w:left="720" w:firstLine="0"/>
      </w:pPr>
      <w:bookmarkStart w:id="117" w:name="_Toc30668"/>
      <w:r>
        <w:rPr>
          <w:rtl w:val="0"/>
        </w:rPr>
        <w:t>d. Database queries</w:t>
      </w:r>
      <w:bookmarkEnd w:id="117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</w:t>
      </w: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8" w:name="_Toc24315"/>
      <w:r>
        <w:rPr>
          <w:rtl w:val="0"/>
        </w:rPr>
        <w:t>19. User profile</w:t>
      </w:r>
      <w:bookmarkEnd w:id="118"/>
    </w:p>
    <w:p>
      <w:pPr>
        <w:pStyle w:val="4"/>
        <w:ind w:firstLine="720"/>
      </w:pPr>
      <w:bookmarkStart w:id="119" w:name="_Toc26591"/>
      <w:r>
        <w:rPr>
          <w:rtl w:val="0"/>
        </w:rPr>
        <w:t>a.  Class Diagram</w:t>
      </w:r>
      <w:bookmarkEnd w:id="119"/>
    </w:p>
    <w:p>
      <w:pPr>
        <w:pStyle w:val="4"/>
        <w:ind w:firstLine="720"/>
      </w:pPr>
      <w:bookmarkStart w:id="120" w:name="_Toc6285"/>
      <w:r>
        <w:rPr>
          <w:rtl w:val="0"/>
        </w:rPr>
        <w:t>b.  Class Specifications</w:t>
      </w:r>
      <w:bookmarkEnd w:id="120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1" w:name="_14ykbeg" w:colFirst="0" w:colLast="0"/>
      <w:bookmarkEnd w:id="121"/>
    </w:p>
    <w:p>
      <w:pPr>
        <w:pStyle w:val="4"/>
        <w:keepNext w:val="0"/>
        <w:keepLines w:val="0"/>
        <w:spacing w:before="280" w:after="80"/>
        <w:ind w:left="720" w:firstLine="0"/>
      </w:pPr>
      <w:bookmarkStart w:id="122" w:name="_Toc20581"/>
      <w:r>
        <w:rPr>
          <w:rtl w:val="0"/>
        </w:rPr>
        <w:t>c.  Sequence Diagram(s)</w:t>
      </w:r>
      <w:bookmarkEnd w:id="122"/>
    </w:p>
    <w:p>
      <w:r>
        <w:drawing>
          <wp:inline distT="0" distB="0" distL="114300" distR="114300">
            <wp:extent cx="5942330" cy="342201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3" w:name="_243i4a2" w:colFirst="0" w:colLast="0"/>
      <w:bookmarkEnd w:id="123"/>
    </w:p>
    <w:p>
      <w:pPr>
        <w:pStyle w:val="4"/>
        <w:keepNext w:val="0"/>
        <w:keepLines w:val="0"/>
        <w:spacing w:before="280" w:after="80"/>
        <w:ind w:left="720" w:firstLine="0"/>
      </w:pPr>
      <w:bookmarkStart w:id="124" w:name="_Toc1895"/>
      <w:r>
        <w:rPr>
          <w:rtl w:val="0"/>
        </w:rPr>
        <w:t>d. Database queries</w:t>
      </w:r>
      <w:bookmarkEnd w:id="124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pStyle w:val="3"/>
      </w:pPr>
      <w:bookmarkStart w:id="125" w:name="_Toc21036"/>
      <w:r>
        <w:rPr>
          <w:rtl w:val="0"/>
        </w:rPr>
        <w:t>20. Order History</w:t>
      </w:r>
      <w:bookmarkEnd w:id="125"/>
    </w:p>
    <w:p>
      <w:pPr>
        <w:pStyle w:val="4"/>
        <w:ind w:firstLine="720"/>
      </w:pPr>
      <w:bookmarkStart w:id="126" w:name="_Toc16427"/>
      <w:r>
        <w:rPr>
          <w:rtl w:val="0"/>
        </w:rPr>
        <w:t>a.  Class Diagram</w:t>
      </w:r>
      <w:bookmarkEnd w:id="126"/>
    </w:p>
    <w:p/>
    <w:p>
      <w:pPr>
        <w:pStyle w:val="4"/>
        <w:ind w:firstLine="720"/>
      </w:pPr>
      <w:bookmarkStart w:id="127" w:name="_Toc29240"/>
      <w:r>
        <w:rPr>
          <w:rtl w:val="0"/>
        </w:rPr>
        <w:t>b.  Class Specifications</w:t>
      </w:r>
      <w:bookmarkEnd w:id="127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240" w:line="273" w:lineRule="auto"/>
        <w:jc w:val="both"/>
      </w:pPr>
      <w:r>
        <w:rPr>
          <w:rtl w:val="0"/>
        </w:rPr>
        <w:t>OrderDAO</w:t>
      </w: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color w:val="050505"/>
                <w:sz w:val="23"/>
                <w:szCs w:val="23"/>
                <w:shd w:val="clear" w:fill="E4E6EB"/>
                <w:rtl w:val="0"/>
              </w:rPr>
              <w:t>viewOrderWait(String userId)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See the product that userId ordered is in the waiting state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  <w:p>
            <w:pPr>
              <w:spacing w:before="240" w:after="0" w:line="273" w:lineRule="auto"/>
            </w:pP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8" w:name="_2hio093" w:colFirst="0" w:colLast="0"/>
      <w:bookmarkEnd w:id="128"/>
    </w:p>
    <w:p>
      <w:pPr>
        <w:pStyle w:val="4"/>
        <w:keepNext w:val="0"/>
        <w:keepLines w:val="0"/>
        <w:spacing w:before="280" w:after="80"/>
        <w:ind w:left="720" w:firstLine="0"/>
      </w:pPr>
      <w:bookmarkStart w:id="129" w:name="_Toc29476"/>
      <w:r>
        <w:rPr>
          <w:rtl w:val="0"/>
        </w:rPr>
        <w:t>c.  Sequence Diagram(s)</w:t>
      </w:r>
      <w:bookmarkEnd w:id="129"/>
    </w:p>
    <w:p>
      <w:r>
        <w:drawing>
          <wp:inline distT="114300" distB="114300" distL="114300" distR="114300">
            <wp:extent cx="5943600" cy="39751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0" w:name="_3gnlt4p" w:colFirst="0" w:colLast="0"/>
      <w:bookmarkEnd w:id="130"/>
    </w:p>
    <w:p>
      <w:pPr>
        <w:pStyle w:val="4"/>
        <w:keepNext w:val="0"/>
        <w:keepLines w:val="0"/>
        <w:spacing w:before="280" w:after="80"/>
        <w:ind w:left="720" w:firstLine="0"/>
      </w:pPr>
      <w:bookmarkStart w:id="131" w:name="_Toc18834"/>
      <w:r>
        <w:rPr>
          <w:rtl w:val="0"/>
        </w:rPr>
        <w:t>d. Database queries</w:t>
      </w:r>
      <w:bookmarkEnd w:id="131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0" w:firstLine="0"/>
      </w:pPr>
    </w:p>
    <w:p>
      <w:pPr>
        <w:spacing w:before="240" w:after="240"/>
        <w:ind w:left="720" w:firstLine="0"/>
      </w:pPr>
      <w:r>
        <w:rPr>
          <w:rtl w:val="0"/>
        </w:rPr>
        <w:t>,</w:t>
      </w:r>
    </w:p>
    <w:p>
      <w:pPr>
        <w:spacing w:before="240" w:after="240"/>
        <w:ind w:left="720" w:firstLine="0"/>
      </w:pPr>
    </w:p>
    <w:p/>
    <w:p>
      <w:pPr>
        <w:pStyle w:val="3"/>
      </w:pPr>
      <w:bookmarkStart w:id="132" w:name="_Toc8037"/>
      <w:r>
        <w:rPr>
          <w:rtl w:val="0"/>
        </w:rPr>
        <w:t>21. Delete Product</w:t>
      </w:r>
      <w:bookmarkEnd w:id="132"/>
    </w:p>
    <w:p>
      <w:pPr>
        <w:pStyle w:val="4"/>
        <w:ind w:firstLine="720"/>
      </w:pPr>
      <w:bookmarkStart w:id="133" w:name="_Toc9354"/>
      <w:r>
        <w:rPr>
          <w:rtl w:val="0"/>
        </w:rPr>
        <w:t>a.  Class Diagram</w:t>
      </w:r>
      <w:bookmarkEnd w:id="133"/>
    </w:p>
    <w:p>
      <w:r>
        <w:drawing>
          <wp:inline distT="114300" distB="114300" distL="114300" distR="114300">
            <wp:extent cx="5943600" cy="5219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4" w:name="_Toc2932"/>
      <w:r>
        <w:rPr>
          <w:rtl w:val="0"/>
        </w:rPr>
        <w:t>b.  Class Specifications</w:t>
      </w:r>
      <w:bookmarkEnd w:id="134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deleteProduct()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DeleteProduct from the database to display on ManageProduct.jsp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5" w:name="_3u2rp3q" w:colFirst="0" w:colLast="0"/>
      <w:bookmarkEnd w:id="135"/>
    </w:p>
    <w:p>
      <w:pPr>
        <w:pStyle w:val="4"/>
        <w:keepNext w:val="0"/>
        <w:keepLines w:val="0"/>
        <w:spacing w:before="280" w:after="80"/>
        <w:ind w:left="720" w:firstLine="0"/>
      </w:pPr>
      <w:bookmarkStart w:id="136" w:name="_Toc5401"/>
      <w:r>
        <w:rPr>
          <w:rtl w:val="0"/>
        </w:rPr>
        <w:t>c.  Sequence Diagram(s)</w:t>
      </w:r>
      <w:bookmarkEnd w:id="136"/>
    </w:p>
    <w:p/>
    <w:p>
      <w:pPr>
        <w:bidi w:val="0"/>
      </w:pPr>
      <w:bookmarkStart w:id="137" w:name="_odc9jc" w:colFirst="0" w:colLast="0"/>
      <w:bookmarkEnd w:id="137"/>
      <w:r>
        <w:drawing>
          <wp:inline distT="114300" distB="114300" distL="114300" distR="114300">
            <wp:extent cx="5943600" cy="3606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8" w:name="_Toc6320"/>
      <w:r>
        <w:rPr>
          <w:rtl w:val="0"/>
        </w:rPr>
        <w:t>d. Database queries</w:t>
      </w:r>
      <w:bookmarkEnd w:id="138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delete from Product where ProductID = ?</w:t>
      </w:r>
    </w:p>
    <w:p>
      <w:pPr>
        <w:spacing w:before="240" w:after="240"/>
        <w:ind w:left="1080" w:hanging="360"/>
        <w:rPr>
          <w:sz w:val="14"/>
          <w:szCs w:val="14"/>
        </w:rPr>
      </w:pPr>
    </w:p>
    <w:p/>
    <w:p>
      <w:pPr>
        <w:pStyle w:val="3"/>
      </w:pPr>
      <w:bookmarkStart w:id="139" w:name="_Toc22855"/>
      <w:r>
        <w:rPr>
          <w:rtl w:val="0"/>
        </w:rPr>
        <w:t>22. Edit Product</w:t>
      </w:r>
      <w:bookmarkEnd w:id="139"/>
    </w:p>
    <w:p>
      <w:pPr>
        <w:pStyle w:val="4"/>
        <w:ind w:firstLine="720"/>
      </w:pPr>
      <w:bookmarkStart w:id="140" w:name="_Toc28317"/>
      <w:r>
        <w:rPr>
          <w:rtl w:val="0"/>
        </w:rPr>
        <w:t>a.  Class Diagram</w:t>
      </w:r>
      <w:bookmarkEnd w:id="140"/>
    </w:p>
    <w:p>
      <w:r>
        <w:drawing>
          <wp:inline distT="114300" distB="114300" distL="114300" distR="114300">
            <wp:extent cx="59436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41" w:name="_Toc15805"/>
      <w:r>
        <w:rPr>
          <w:rtl w:val="0"/>
        </w:rPr>
        <w:t>b.  Class Specifications</w:t>
      </w:r>
      <w:bookmarkEnd w:id="141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editProduct()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2" w:name="_11si5id" w:colFirst="0" w:colLast="0"/>
      <w:bookmarkEnd w:id="142"/>
    </w:p>
    <w:p>
      <w:pPr>
        <w:pStyle w:val="4"/>
        <w:keepNext w:val="0"/>
        <w:keepLines w:val="0"/>
        <w:spacing w:before="280" w:after="80"/>
        <w:ind w:left="720" w:firstLine="0"/>
      </w:pPr>
      <w:bookmarkStart w:id="143" w:name="_Toc9642"/>
      <w:r>
        <w:rPr>
          <w:rtl w:val="0"/>
        </w:rPr>
        <w:t>c.  Sequence Diagram(s)</w:t>
      </w:r>
      <w:bookmarkEnd w:id="143"/>
    </w:p>
    <w:p>
      <w:r>
        <w:drawing>
          <wp:inline distT="114300" distB="114300" distL="114300" distR="114300">
            <wp:extent cx="5943600" cy="2984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4" w:name="_20xfydz" w:colFirst="0" w:colLast="0"/>
      <w:bookmarkEnd w:id="144"/>
    </w:p>
    <w:p>
      <w:pPr>
        <w:pStyle w:val="4"/>
        <w:keepNext w:val="0"/>
        <w:keepLines w:val="0"/>
        <w:spacing w:before="280" w:after="80"/>
        <w:ind w:left="720" w:firstLine="0"/>
      </w:pPr>
      <w:bookmarkStart w:id="145" w:name="_Toc9707"/>
      <w:r>
        <w:rPr>
          <w:rtl w:val="0"/>
        </w:rPr>
        <w:t>d. Database queries</w:t>
      </w:r>
      <w:bookmarkEnd w:id="145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UPDATE datatable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SET ... = ?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WHERE …... = ?</w:t>
      </w:r>
    </w:p>
    <w:p>
      <w:pPr>
        <w:pStyle w:val="3"/>
      </w:pPr>
      <w:bookmarkStart w:id="146" w:name="_Toc5438"/>
      <w:r>
        <w:rPr>
          <w:rtl w:val="0"/>
        </w:rPr>
        <w:t>23. Checkout</w:t>
      </w:r>
      <w:bookmarkEnd w:id="146"/>
    </w:p>
    <w:p>
      <w:pPr>
        <w:pStyle w:val="4"/>
        <w:ind w:firstLine="720"/>
      </w:pPr>
      <w:bookmarkStart w:id="147" w:name="_Toc28273"/>
      <w:r>
        <w:rPr>
          <w:rtl w:val="0"/>
        </w:rPr>
        <w:t>a.  Class Diagram</w:t>
      </w:r>
      <w:bookmarkEnd w:id="147"/>
    </w:p>
    <w:p/>
    <w:p>
      <w:pPr>
        <w:pStyle w:val="4"/>
        <w:ind w:firstLine="720"/>
      </w:pPr>
      <w:bookmarkStart w:id="148" w:name="_Toc18184"/>
      <w:r>
        <w:rPr>
          <w:rtl w:val="0"/>
        </w:rPr>
        <w:t>b.  Class Specifications</w:t>
      </w:r>
      <w:bookmarkEnd w:id="148"/>
    </w:p>
    <w:p/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getProductById()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Product which confirm to buy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saveOrder()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SaveOderDetail()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OrderDetail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SaveShipping()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Shipping table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9" w:name="_2eclud0" w:colFirst="0" w:colLast="0"/>
      <w:bookmarkEnd w:id="149"/>
    </w:p>
    <w:p>
      <w:pPr>
        <w:pStyle w:val="4"/>
        <w:keepNext w:val="0"/>
        <w:keepLines w:val="0"/>
        <w:spacing w:before="280" w:after="80"/>
        <w:ind w:left="720" w:firstLine="0"/>
      </w:pPr>
      <w:bookmarkStart w:id="150" w:name="_Toc17314"/>
      <w:r>
        <w:rPr>
          <w:rtl w:val="0"/>
        </w:rPr>
        <w:t>c.  Sequence Diagram(s)</w:t>
      </w:r>
      <w:bookmarkEnd w:id="150"/>
    </w:p>
    <w:p/>
    <w:p>
      <w:pPr>
        <w:bidi w:val="0"/>
      </w:pPr>
      <w:bookmarkStart w:id="151" w:name="_3dhjn8m" w:colFirst="0" w:colLast="0"/>
      <w:bookmarkEnd w:id="151"/>
      <w:r>
        <w:drawing>
          <wp:inline distT="114300" distB="114300" distL="114300" distR="114300">
            <wp:extent cx="5943600" cy="3619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2" w:name="_Toc25058"/>
      <w:r>
        <w:rPr>
          <w:rtl w:val="0"/>
        </w:rPr>
        <w:t>d. Database queries</w:t>
      </w:r>
      <w:bookmarkEnd w:id="152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INSERT INTO [dbo].[Orders]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([UserID]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,[TotalPrice]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,[Note]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drawing>
          <wp:inline distT="114300" distB="114300" distL="114300" distR="114300">
            <wp:extent cx="5943600" cy="3911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                        ,[Status]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,[Date]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,[ShippingID])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VALUES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(?,?,?,?,GETDATE(),?)</w:t>
      </w:r>
    </w:p>
    <w:p>
      <w:pPr>
        <w:pStyle w:val="3"/>
      </w:pPr>
      <w:bookmarkStart w:id="153" w:name="_Toc5475"/>
      <w:r>
        <w:rPr>
          <w:rtl w:val="0"/>
        </w:rPr>
        <w:t>24.Manager Product</w:t>
      </w:r>
      <w:bookmarkEnd w:id="153"/>
    </w:p>
    <w:p>
      <w:pPr>
        <w:pStyle w:val="4"/>
        <w:numPr>
          <w:ilvl w:val="0"/>
          <w:numId w:val="11"/>
        </w:numPr>
        <w:spacing w:after="0"/>
        <w:ind w:left="720" w:hanging="360"/>
      </w:pPr>
      <w:bookmarkStart w:id="154" w:name="_Toc12495"/>
      <w:r>
        <w:rPr>
          <w:rtl w:val="0"/>
        </w:rPr>
        <w:t>Class diagram</w:t>
      </w:r>
      <w:bookmarkEnd w:id="154"/>
    </w:p>
    <w:p>
      <w:pPr>
        <w:pStyle w:val="4"/>
        <w:spacing w:after="0"/>
        <w:ind w:left="720" w:firstLine="0"/>
      </w:pPr>
      <w:bookmarkStart w:id="155" w:name="_4eob8zqybwnl" w:colFirst="0" w:colLast="0"/>
      <w:bookmarkEnd w:id="155"/>
    </w:p>
    <w:p>
      <w:pPr>
        <w:pStyle w:val="4"/>
        <w:numPr>
          <w:ilvl w:val="0"/>
          <w:numId w:val="11"/>
        </w:numPr>
        <w:spacing w:after="0"/>
        <w:ind w:left="720" w:hanging="360"/>
      </w:pPr>
      <w:bookmarkStart w:id="156" w:name="_Toc23214"/>
      <w:r>
        <w:rPr>
          <w:rtl w:val="0"/>
        </w:rPr>
        <w:t>Class specifications</w:t>
      </w:r>
      <w:bookmarkEnd w:id="156"/>
    </w:p>
    <w:p>
      <w:pPr>
        <w:spacing w:before="240" w:after="40"/>
      </w:pPr>
    </w:p>
    <w:tbl>
      <w:tblPr>
        <w:tblStyle w:val="5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View and manage products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</w:p>
    <w:p>
      <w:pPr>
        <w:pStyle w:val="4"/>
        <w:numPr>
          <w:ilvl w:val="0"/>
          <w:numId w:val="11"/>
        </w:numPr>
        <w:ind w:left="720" w:hanging="360"/>
      </w:pPr>
      <w:bookmarkStart w:id="157" w:name="_Toc20182"/>
      <w:r>
        <w:rPr>
          <w:rtl w:val="0"/>
        </w:rPr>
        <w:t>Sequence Diagram(s)</w:t>
      </w:r>
      <w:bookmarkEnd w:id="157"/>
    </w:p>
    <w:p>
      <w:pPr>
        <w:ind w:left="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left="720" w:hanging="360"/>
      </w:pPr>
      <w:bookmarkStart w:id="158" w:name="_Toc10882"/>
      <w:r>
        <w:rPr>
          <w:rtl w:val="0"/>
        </w:rPr>
        <w:t>Database queries</w:t>
      </w:r>
      <w:bookmarkEnd w:id="158"/>
    </w:p>
    <w:p>
      <w:pPr>
        <w:ind w:left="720" w:firstLine="0"/>
      </w:pPr>
      <w:r>
        <w:rPr>
          <w:rtl w:val="0"/>
        </w:rPr>
        <w:t xml:space="preserve">select p.*,pr.ProductImgURL from Product p join ProductImg pr </w:t>
      </w:r>
    </w:p>
    <w:p>
      <w:pPr>
        <w:ind w:left="720" w:firstLine="0"/>
      </w:pPr>
      <w:r>
        <w:rPr>
          <w:rtl w:val="0"/>
        </w:rPr>
        <w:t xml:space="preserve">                + "on p.ProductID = pr.ProductID</w:t>
      </w:r>
    </w:p>
    <w:p>
      <w:pPr>
        <w:pStyle w:val="3"/>
      </w:pPr>
      <w:bookmarkStart w:id="159" w:name="_Toc1736"/>
      <w:r>
        <w:rPr>
          <w:rtl w:val="0"/>
        </w:rPr>
        <w:t>25.HomePage</w:t>
      </w:r>
      <w:bookmarkEnd w:id="159"/>
      <w:r>
        <w:rPr>
          <w:rtl w:val="0"/>
        </w:rPr>
        <w:t xml:space="preserve"> </w:t>
      </w:r>
    </w:p>
    <w:p>
      <w:pPr>
        <w:pStyle w:val="4"/>
        <w:numPr>
          <w:ilvl w:val="0"/>
          <w:numId w:val="12"/>
        </w:numPr>
        <w:ind w:left="1440" w:hanging="360"/>
      </w:pPr>
      <w:bookmarkStart w:id="160" w:name="_Toc7434"/>
      <w:r>
        <w:rPr>
          <w:rtl w:val="0"/>
        </w:rPr>
        <w:t>Class Diagram</w:t>
      </w:r>
      <w:bookmarkEnd w:id="160"/>
    </w:p>
    <w:p>
      <w:pPr>
        <w:pStyle w:val="4"/>
        <w:ind w:left="1440" w:firstLine="0"/>
      </w:pPr>
      <w:bookmarkStart w:id="161" w:name="_tz9nxcgqjqtn" w:colFirst="0" w:colLast="0"/>
      <w:bookmarkEnd w:id="161"/>
    </w:p>
    <w:p>
      <w:pPr>
        <w:pStyle w:val="4"/>
        <w:ind w:left="1440" w:firstLine="0"/>
      </w:pPr>
      <w:bookmarkStart w:id="162" w:name="_8l9en0wr8d5o" w:colFirst="0" w:colLast="0"/>
      <w:bookmarkEnd w:id="162"/>
    </w:p>
    <w:p>
      <w:pPr>
        <w:pStyle w:val="4"/>
        <w:numPr>
          <w:ilvl w:val="0"/>
          <w:numId w:val="12"/>
        </w:numPr>
        <w:ind w:left="1440" w:hanging="360"/>
      </w:pPr>
      <w:bookmarkStart w:id="163" w:name="_Toc11832"/>
      <w:r>
        <w:rPr>
          <w:rtl w:val="0"/>
        </w:rPr>
        <w:t>Class Specifications</w:t>
      </w:r>
      <w:bookmarkEnd w:id="163"/>
    </w:p>
    <w:p>
      <w:r>
        <w:rPr>
          <w:rtl w:val="0"/>
        </w:rPr>
        <w:t>ProductDAO</w:t>
      </w:r>
    </w:p>
    <w:tbl>
      <w:tblPr>
        <w:tblStyle w:val="5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getAll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pagingProductBy6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product</w:t>
            </w:r>
          </w:p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product pagination 6 products 1 page</w:t>
            </w:r>
          </w:p>
        </w:tc>
      </w:tr>
    </w:tbl>
    <w:p>
      <w:r>
        <w:rPr>
          <w:rtl w:val="0"/>
        </w:rPr>
        <w:t>SubCategoryDAO</w:t>
      </w:r>
    </w:p>
    <w:tbl>
      <w:tblPr>
        <w:tblStyle w:val="5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getAllSubCategory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SubCategory</w:t>
            </w:r>
          </w:p>
          <w:p>
            <w:pPr>
              <w:spacing w:after="0" w:line="240" w:lineRule="auto"/>
              <w:rPr>
                <w:i/>
              </w:rPr>
            </w:pPr>
          </w:p>
        </w:tc>
      </w:tr>
    </w:tbl>
    <w:p>
      <w:r>
        <w:rPr>
          <w:rtl w:val="0"/>
        </w:rPr>
        <w:t>CategoryDAO</w:t>
      </w:r>
    </w:p>
    <w:tbl>
      <w:tblPr>
        <w:tblStyle w:val="5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Category</w:t>
            </w:r>
          </w:p>
        </w:tc>
      </w:tr>
    </w:tbl>
    <w:p>
      <w:r>
        <w:rPr>
          <w:rtl w:val="0"/>
        </w:rPr>
        <w:t>BrandDAO</w:t>
      </w:r>
    </w:p>
    <w:tbl>
      <w:tblPr>
        <w:tblStyle w:val="5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getAllBrand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brand</w:t>
            </w:r>
          </w:p>
        </w:tc>
      </w:tr>
    </w:tbl>
    <w:p>
      <w:pPr>
        <w:ind w:left="720" w:firstLine="0"/>
      </w:pPr>
    </w:p>
    <w:p>
      <w:pPr>
        <w:pStyle w:val="4"/>
        <w:numPr>
          <w:ilvl w:val="0"/>
          <w:numId w:val="12"/>
        </w:numPr>
        <w:ind w:left="1440" w:hanging="360"/>
      </w:pPr>
      <w:bookmarkStart w:id="164" w:name="_Toc16190"/>
      <w:r>
        <w:rPr>
          <w:rtl w:val="0"/>
        </w:rPr>
        <w:t>Sequence Diagram</w:t>
      </w:r>
      <w:bookmarkEnd w:id="164"/>
    </w:p>
    <w:p>
      <w:pPr>
        <w:ind w:left="1440" w:firstLine="0"/>
      </w:pPr>
    </w:p>
    <w:p>
      <w:pPr>
        <w:ind w:left="0" w:firstLine="0"/>
      </w:pPr>
      <w:bookmarkStart w:id="165" w:name="_16x20ju" w:colFirst="0" w:colLast="0"/>
      <w:bookmarkEnd w:id="165"/>
      <w:r>
        <w:drawing>
          <wp:inline distT="114300" distB="114300" distL="114300" distR="114300">
            <wp:extent cx="5728970" cy="3238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1440" w:hanging="360"/>
      </w:pPr>
      <w:r>
        <w:rPr>
          <w:rtl w:val="0"/>
        </w:rPr>
        <w:t>Database queries</w:t>
      </w:r>
    </w:p>
    <w:p>
      <w:pPr>
        <w:pStyle w:val="4"/>
        <w:keepNext w:val="0"/>
        <w:keepLines w:val="0"/>
        <w:spacing w:before="280" w:after="80"/>
        <w:ind w:left="720" w:firstLine="0"/>
        <w:rPr>
          <w:sz w:val="28"/>
          <w:szCs w:val="28"/>
        </w:rPr>
      </w:pPr>
      <w:bookmarkStart w:id="166" w:name="_Toc21710"/>
      <w:bookmarkStart w:id="167" w:name="_Toc15661"/>
      <w:r>
        <w:rPr>
          <w:rtl w:val="0"/>
        </w:rPr>
        <w:t>d. Database queries</w:t>
      </w:r>
      <w:bookmarkEnd w:id="166"/>
      <w:bookmarkEnd w:id="167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p.*,pr.ProductImgURL from Product p join ProductImg pr 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+ "on p.ProductID = pr.ProductID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pStyle w:val="3"/>
        <w:spacing w:before="240" w:after="240"/>
        <w:ind w:left="1080" w:hanging="360"/>
      </w:pPr>
      <w:bookmarkStart w:id="168" w:name="_Toc29773"/>
      <w:r>
        <w:rPr>
          <w:rtl w:val="0"/>
        </w:rPr>
        <w:t>26. List Customer</w:t>
      </w:r>
      <w:bookmarkEnd w:id="168"/>
      <w:r>
        <w:rPr>
          <w:rtl w:val="0"/>
        </w:rPr>
        <w:t xml:space="preserve"> </w:t>
      </w:r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69" w:name="_Toc12369"/>
      <w:r>
        <w:rPr>
          <w:rtl w:val="0"/>
        </w:rPr>
        <w:t>Class Diagram</w:t>
      </w:r>
      <w:bookmarkEnd w:id="169"/>
    </w:p>
    <w:p>
      <w:pPr>
        <w:spacing w:before="240" w:after="240"/>
        <w:ind w:left="1440" w:firstLine="0"/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862830" cy="24358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162" cy="2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70" w:name="_Toc15246"/>
      <w:r>
        <w:rPr>
          <w:rtl w:val="0"/>
        </w:rPr>
        <w:t>Class Specification</w:t>
      </w:r>
      <w:bookmarkEnd w:id="170"/>
    </w:p>
    <w:p>
      <w:pPr>
        <w:spacing w:before="240" w:after="40"/>
      </w:pPr>
    </w:p>
    <w:tbl>
      <w:tblPr>
        <w:tblStyle w:val="5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Review a list of past customers.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  <w:rPr>
          <w:sz w:val="28"/>
          <w:szCs w:val="28"/>
        </w:rPr>
      </w:pPr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71" w:name="_Toc29097"/>
      <w:r>
        <w:rPr>
          <w:rtl w:val="0"/>
        </w:rPr>
        <w:t>Sequence Diagram(s)</w:t>
      </w:r>
      <w:bookmarkEnd w:id="171"/>
    </w:p>
    <w:p>
      <w:pPr>
        <w:pStyle w:val="4"/>
        <w:spacing w:before="240" w:after="240"/>
        <w:ind w:left="1440" w:firstLine="0"/>
      </w:pPr>
      <w:bookmarkStart w:id="172" w:name="_sdekpbs6zwit" w:colFirst="0" w:colLast="0"/>
      <w:bookmarkEnd w:id="172"/>
    </w:p>
    <w:p>
      <w:pPr>
        <w:pStyle w:val="4"/>
        <w:numPr>
          <w:ilvl w:val="0"/>
          <w:numId w:val="13"/>
        </w:numPr>
        <w:spacing w:before="240" w:after="240"/>
        <w:ind w:left="1440" w:hanging="360"/>
      </w:pPr>
      <w:bookmarkStart w:id="173" w:name="_Toc18128"/>
      <w:r>
        <w:rPr>
          <w:rtl w:val="0"/>
        </w:rPr>
        <w:t>Database queries</w:t>
      </w:r>
      <w:bookmarkEnd w:id="173"/>
    </w:p>
    <w:p>
      <w:pPr>
        <w:bidi w:val="0"/>
      </w:pPr>
      <w:r>
        <w:rPr>
          <w:rtl w:val="0"/>
        </w:rPr>
        <w:br w:type="textWrapping"/>
      </w:r>
      <w:r>
        <w:rPr>
          <w:rFonts w:hint="default"/>
          <w:rtl w:val="0"/>
          <w:lang w:val="en-US"/>
        </w:rPr>
        <w:tab/>
      </w:r>
      <w:r>
        <w:rPr>
          <w:rFonts w:hint="default"/>
          <w:rtl w:val="0"/>
          <w:lang w:val="en-US"/>
        </w:rPr>
        <w:tab/>
      </w:r>
      <w:r>
        <w:rPr>
          <w:rtl w:val="0"/>
        </w:rPr>
        <w:t xml:space="preserve">select * from Orders  join Users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on Orders.UserID = Users.UserID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join User_info as c </w:t>
      </w:r>
    </w:p>
    <w:p>
      <w:pPr>
        <w:bidi w:val="0"/>
        <w:ind w:left="720" w:leftChars="0" w:firstLine="720" w:firstLineChars="0"/>
        <w:rPr>
          <w:rtl w:val="0"/>
        </w:rPr>
      </w:pPr>
      <w:r>
        <w:rPr>
          <w:rtl w:val="0"/>
        </w:rPr>
        <w:t>on Users.UserID = c.UserID</w:t>
      </w:r>
    </w:p>
    <w:p>
      <w:pPr>
        <w:bidi w:val="0"/>
        <w:ind w:left="720" w:leftChars="0" w:firstLine="720" w:firstLineChars="0"/>
        <w:rPr>
          <w:rtl w:val="0"/>
        </w:rPr>
      </w:pPr>
    </w:p>
    <w:p>
      <w:pPr>
        <w:pStyle w:val="3"/>
      </w:pPr>
      <w:bookmarkStart w:id="174" w:name="_Toc9253"/>
      <w:r>
        <w:rPr>
          <w:rtl w:val="0"/>
        </w:rPr>
        <w:t>26. Product list</w:t>
      </w:r>
      <w:bookmarkEnd w:id="174"/>
    </w:p>
    <w:p>
      <w:pPr>
        <w:pStyle w:val="4"/>
        <w:spacing w:after="0"/>
        <w:ind w:left="0" w:firstLine="0"/>
      </w:pPr>
      <w:r>
        <w:rPr>
          <w:rtl w:val="0"/>
        </w:rPr>
        <w:t xml:space="preserve">      </w:t>
      </w:r>
      <w:bookmarkStart w:id="175" w:name="_Toc27704"/>
      <w:r>
        <w:rPr>
          <w:rtl w:val="0"/>
        </w:rPr>
        <w:t>a.Class diagram</w:t>
      </w:r>
      <w:bookmarkEnd w:id="175"/>
    </w:p>
    <w:p>
      <w:pPr>
        <w:pStyle w:val="4"/>
        <w:spacing w:after="0"/>
        <w:ind w:left="720" w:firstLine="0"/>
      </w:pPr>
      <w:bookmarkStart w:id="176" w:name="_45acamtzs33p" w:colFirst="0" w:colLast="0"/>
      <w:bookmarkEnd w:id="176"/>
    </w:p>
    <w:p>
      <w:pPr>
        <w:pStyle w:val="4"/>
        <w:spacing w:after="0"/>
        <w:ind w:left="720" w:firstLine="0"/>
      </w:pPr>
      <w:bookmarkStart w:id="177" w:name="_nbvm3wwj2jtk" w:colFirst="0" w:colLast="0"/>
      <w:bookmarkEnd w:id="177"/>
    </w:p>
    <w:p>
      <w:pPr>
        <w:pStyle w:val="4"/>
        <w:spacing w:after="0"/>
        <w:ind w:left="720" w:firstLine="0"/>
      </w:pPr>
      <w:bookmarkStart w:id="178" w:name="_d3vrvh4sfdg4" w:colFirst="0" w:colLast="0"/>
      <w:bookmarkEnd w:id="178"/>
    </w:p>
    <w:p>
      <w:pPr>
        <w:pStyle w:val="4"/>
        <w:spacing w:after="0"/>
      </w:pPr>
      <w:r>
        <w:rPr>
          <w:rtl w:val="0"/>
        </w:rPr>
        <w:t xml:space="preserve">      </w:t>
      </w:r>
      <w:bookmarkStart w:id="179" w:name="_Toc20608"/>
      <w:r>
        <w:rPr>
          <w:rtl w:val="0"/>
        </w:rPr>
        <w:t>b.Class specifications</w:t>
      </w:r>
      <w:bookmarkEnd w:id="179"/>
    </w:p>
    <w:p>
      <w:pPr>
        <w:pStyle w:val="4"/>
        <w:spacing w:after="0"/>
      </w:pPr>
      <w:bookmarkStart w:id="180" w:name="_r50ky6x6w0tu" w:colFirst="0" w:colLast="0"/>
      <w:bookmarkEnd w:id="180"/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5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login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rFonts w:ascii="Times New Roman" w:hAnsi="Times New Roman" w:eastAsia="Times New Roman" w:cs="Times New Roman"/>
                <w:i/>
                <w:color w:val="202124"/>
                <w:sz w:val="24"/>
                <w:szCs w:val="24"/>
                <w:shd w:val="clear" w:fill="F8F9FA"/>
                <w:rtl w:val="0"/>
              </w:rPr>
              <w:t>Input correct username and password to login in to web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40"/>
      </w:pPr>
    </w:p>
    <w:tbl>
      <w:tblPr>
        <w:tblStyle w:val="57"/>
        <w:tblW w:w="88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65"/>
        <w:gridCol w:w="2235"/>
        <w:gridCol w:w="58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Product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detail of one specific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Productlist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list all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addtoCart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 product to cart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pStyle w:val="4"/>
        <w:ind w:left="0" w:firstLine="0"/>
      </w:pPr>
      <w:r>
        <w:rPr>
          <w:rtl w:val="0"/>
        </w:rPr>
        <w:t xml:space="preserve"> </w:t>
      </w:r>
      <w:r>
        <w:rPr>
          <w:rtl w:val="0"/>
        </w:rPr>
        <w:tab/>
      </w:r>
      <w:bookmarkStart w:id="181" w:name="_Toc6163"/>
      <w:r>
        <w:rPr>
          <w:rtl w:val="0"/>
        </w:rPr>
        <w:t>c.  Sequence Diagram(s)</w:t>
      </w:r>
      <w:bookmarkEnd w:id="181"/>
    </w:p>
    <w:p>
      <w:r>
        <w:drawing>
          <wp:inline distT="114300" distB="114300" distL="114300" distR="114300">
            <wp:extent cx="5943600" cy="34925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 w:firstLine="0"/>
      </w:pPr>
      <w:bookmarkStart w:id="182" w:name="_Toc9799"/>
      <w:r>
        <w:rPr>
          <w:rtl w:val="0"/>
        </w:rPr>
        <w:t>d. Database queries</w:t>
      </w:r>
      <w:bookmarkEnd w:id="182"/>
    </w:p>
    <w:p>
      <w:pPr>
        <w:ind w:left="720" w:firstLine="0"/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/>
    <w:p>
      <w:pPr>
        <w:pStyle w:val="2"/>
      </w:pPr>
      <w:bookmarkStart w:id="183" w:name="_Toc17997"/>
      <w:r>
        <w:rPr>
          <w:rtl w:val="0"/>
        </w:rPr>
        <w:t>III. Database Design</w:t>
      </w:r>
      <w:bookmarkEnd w:id="183"/>
    </w:p>
    <w:p>
      <w:pPr>
        <w:pStyle w:val="3"/>
      </w:pPr>
      <w:bookmarkStart w:id="184" w:name="_Toc23049"/>
      <w:r>
        <w:rPr>
          <w:rtl w:val="0"/>
        </w:rPr>
        <w:t>1. Database Schema</w:t>
      </w:r>
      <w:bookmarkEnd w:id="184"/>
    </w:p>
    <w:p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drawing>
          <wp:inline distT="114300" distB="114300" distL="114300" distR="114300">
            <wp:extent cx="5943600" cy="3162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</w:pPr>
      <w:bookmarkStart w:id="185" w:name="_Toc2141"/>
      <w:r>
        <w:rPr>
          <w:rtl w:val="0"/>
        </w:rPr>
        <w:t>2. Table Description</w:t>
      </w:r>
      <w:bookmarkEnd w:id="185"/>
    </w:p>
    <w:p/>
    <w:tbl>
      <w:tblPr>
        <w:tblStyle w:val="58"/>
        <w:tblW w:w="933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60"/>
        <w:gridCol w:w="2595"/>
        <w:gridCol w:w="60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Table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 content + image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 of a user ( Admin,Marketing,Sale,Customer )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RoleID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Account activation status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price for each city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Order_Detail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Detail of each product in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UserAddress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Address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RoleID,StatusID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ShipInfo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info for each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Order_ID,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 of a product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UserID,ProductID,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Feedback_Replies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Replies of  feedbacks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FeedbackID,UserID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ProductID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 Category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SubCategoryID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CategoryID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Productimg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Image of products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product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StatusID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StatusName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BrandID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20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 info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</w:tbl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7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A080B7A"/>
    <w:multiLevelType w:val="singleLevel"/>
    <w:tmpl w:val="CA080B7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0248C179"/>
    <w:multiLevelType w:val="multilevel"/>
    <w:tmpl w:val="0248C17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03D62ECE"/>
    <w:multiLevelType w:val="multilevel"/>
    <w:tmpl w:val="03D62ECE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5B654F3"/>
    <w:multiLevelType w:val="multilevel"/>
    <w:tmpl w:val="25B654F3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9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72183CF9"/>
    <w:multiLevelType w:val="multilevel"/>
    <w:tmpl w:val="72183CF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0"/>
  </w:num>
  <w:num w:numId="5">
    <w:abstractNumId w:val="2"/>
  </w:num>
  <w:num w:numId="6">
    <w:abstractNumId w:val="1"/>
  </w:num>
  <w:num w:numId="7">
    <w:abstractNumId w:val="7"/>
  </w:num>
  <w:num w:numId="8">
    <w:abstractNumId w:val="8"/>
  </w:num>
  <w:num w:numId="9">
    <w:abstractNumId w:val="12"/>
  </w:num>
  <w:num w:numId="10">
    <w:abstractNumId w:val="6"/>
  </w:num>
  <w:num w:numId="11">
    <w:abstractNumId w:val="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879136E"/>
    <w:rsid w:val="08AB50C8"/>
    <w:rsid w:val="183F7E6D"/>
    <w:rsid w:val="1CF17F1A"/>
    <w:rsid w:val="1E50758B"/>
    <w:rsid w:val="1E725CC7"/>
    <w:rsid w:val="21655CA0"/>
    <w:rsid w:val="2E0F24E5"/>
    <w:rsid w:val="3A121AD2"/>
    <w:rsid w:val="3C022A5B"/>
    <w:rsid w:val="45131B58"/>
    <w:rsid w:val="464C2B48"/>
    <w:rsid w:val="4C3D702E"/>
    <w:rsid w:val="5184192A"/>
    <w:rsid w:val="58151BD0"/>
    <w:rsid w:val="5D0B27A5"/>
    <w:rsid w:val="60455A03"/>
    <w:rsid w:val="650A416C"/>
    <w:rsid w:val="655B1166"/>
    <w:rsid w:val="6B364C7D"/>
    <w:rsid w:val="6FE05A2D"/>
    <w:rsid w:val="75AA37B1"/>
    <w:rsid w:val="7CDB3E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link w:val="59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link w:val="60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2">
    <w:name w:val="toc 1"/>
    <w:basedOn w:val="1"/>
    <w:next w:val="1"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3"/>
    <w:basedOn w:val="1"/>
    <w:next w:val="1"/>
    <w:uiPriority w:val="0"/>
    <w:pPr>
      <w:ind w:left="840" w:leftChars="400"/>
    </w:pPr>
  </w:style>
  <w:style w:type="table" w:customStyle="1" w:styleId="15">
    <w:name w:val="Table Normal1"/>
    <w:uiPriority w:val="0"/>
  </w:style>
  <w:style w:type="table" w:customStyle="1" w:styleId="16">
    <w:name w:val="_Style 10"/>
    <w:basedOn w:val="15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_Style 1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4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4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4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5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1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59">
    <w:name w:val="Heading 2 Char"/>
    <w:link w:val="3"/>
    <w:qFormat/>
    <w:uiPriority w:val="0"/>
    <w:rPr>
      <w:rFonts w:ascii="Calibri" w:hAnsi="Calibri" w:eastAsia="Calibri" w:cs="Calibri"/>
      <w:b/>
      <w:sz w:val="28"/>
      <w:szCs w:val="28"/>
    </w:rPr>
  </w:style>
  <w:style w:type="character" w:customStyle="1" w:styleId="60">
    <w:name w:val="Heading 3 Char"/>
    <w:link w:val="4"/>
    <w:qFormat/>
    <w:uiPriority w:val="0"/>
    <w:rPr>
      <w:rFonts w:ascii="Calibri" w:hAnsi="Calibri" w:eastAsia="Calibri" w:cs="Calibr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2022-06-14T06:04:00Z</dcterms:created>
  <dc:creator>zanvi</dc:creator>
  <cp:lastModifiedBy>zanvipkp</cp:lastModifiedBy>
  <dcterms:modified xsi:type="dcterms:W3CDTF">2022-06-18T06:59:13Z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C811E6DE5740448EB2E5286F48CBFA78</vt:lpwstr>
  </property>
</Properties>
</file>