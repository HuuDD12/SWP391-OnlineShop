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 </w:t>
      </w:r>
    </w:p>
    <w:p/>
    <w:p/>
    <w:p/>
    <w:p/>
    <w:p/>
    <w:p/>
    <w:p>
      <w:pPr>
        <w:spacing w:before="240" w:after="240"/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60"/>
          <w:szCs w:val="60"/>
          <w:rtl w:val="0"/>
        </w:rPr>
        <w:t>CLOTHING SHOP PROJECT REPORT</w:t>
      </w:r>
    </w:p>
    <w:p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Hanoi, Summer 2022 –</w:t>
      </w: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_Toc28206 </w:instrText>
          </w:r>
          <w:r>
            <w:fldChar w:fldCharType="separate"/>
          </w:r>
          <w:r>
            <w:rPr>
              <w:rtl w:val="0"/>
            </w:rPr>
            <w:t>I. Overview</w:t>
          </w:r>
          <w:r>
            <w:tab/>
          </w:r>
          <w:r>
            <w:fldChar w:fldCharType="begin"/>
          </w:r>
          <w:r>
            <w:instrText xml:space="preserve"> PAGEREF _Toc28206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_Toc30026 </w:instrText>
          </w:r>
          <w:r>
            <w:fldChar w:fldCharType="separate"/>
          </w:r>
          <w:r>
            <w:rPr>
              <w:rtl w:val="0"/>
            </w:rPr>
            <w:t>1. Code Packages/Namespaces</w:t>
          </w:r>
          <w:r>
            <w:tab/>
          </w:r>
          <w:r>
            <w:fldChar w:fldCharType="begin"/>
          </w:r>
          <w:r>
            <w:instrText xml:space="preserve"> PAGEREF _Toc30026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_Toc26962 </w:instrText>
          </w:r>
          <w:r>
            <w:fldChar w:fldCharType="separate"/>
          </w:r>
          <w:r>
            <w:rPr>
              <w:rtl w:val="0"/>
            </w:rPr>
            <w:t>2. Coding Conventions</w:t>
          </w:r>
          <w:r>
            <w:tab/>
          </w:r>
          <w:r>
            <w:fldChar w:fldCharType="begin"/>
          </w:r>
          <w:r>
            <w:instrText xml:space="preserve"> PAGEREF _Toc26962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_Toc13523 </w:instrText>
          </w:r>
          <w:r>
            <w:fldChar w:fldCharType="separate"/>
          </w:r>
          <w:r>
            <w:rPr>
              <w:rtl w:val="0"/>
            </w:rPr>
            <w:t>II. Code Designs</w:t>
          </w:r>
          <w:r>
            <w:tab/>
          </w:r>
          <w:r>
            <w:fldChar w:fldCharType="begin"/>
          </w:r>
          <w:r>
            <w:instrText xml:space="preserve"> PAGEREF _Toc13523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_Toc20597 </w:instrText>
          </w:r>
          <w:r>
            <w:fldChar w:fldCharType="separate"/>
          </w:r>
          <w:r>
            <w:rPr>
              <w:rFonts w:hint="default"/>
              <w:rtl w:val="0"/>
              <w:lang w:val="en-US"/>
            </w:rPr>
            <w:t>1. Home Page</w:t>
          </w:r>
          <w:r>
            <w:tab/>
          </w:r>
          <w:r>
            <w:fldChar w:fldCharType="begin"/>
          </w:r>
          <w:r>
            <w:instrText xml:space="preserve"> PAGEREF _Toc20597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_Toc25675 </w:instrText>
          </w:r>
          <w:r>
            <w:fldChar w:fldCharType="separate"/>
          </w:r>
          <w:r>
            <w:rPr>
              <w:rtl w:val="0"/>
            </w:rPr>
            <w:t>2. Login</w:t>
          </w:r>
          <w:r>
            <w:tab/>
          </w:r>
          <w:r>
            <w:fldChar w:fldCharType="begin"/>
          </w:r>
          <w:r>
            <w:instrText xml:space="preserve"> PAGEREF _Toc25675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_Toc4358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_Toc4358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_Toc15571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_Toc15571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_Toc9056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_Toc9056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_Toc29201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_Toc29201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_Toc32353 </w:instrText>
          </w:r>
          <w:r>
            <w:fldChar w:fldCharType="separate"/>
          </w:r>
          <w:r>
            <w:rPr>
              <w:rtl w:val="0"/>
            </w:rPr>
            <w:t>4. Product detail</w:t>
          </w:r>
          <w:r>
            <w:tab/>
          </w:r>
          <w:r>
            <w:fldChar w:fldCharType="begin"/>
          </w:r>
          <w:r>
            <w:instrText xml:space="preserve"> PAGEREF _Toc32353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_Toc12788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_Toc12788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_Toc2215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_Toc2215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_Toc32639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_Toc32639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_Toc31887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_Toc31887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_Toc10561 </w:instrText>
          </w:r>
          <w:r>
            <w:fldChar w:fldCharType="separate"/>
          </w:r>
          <w:r>
            <w:rPr>
              <w:rtl w:val="0"/>
            </w:rPr>
            <w:t>5. Register</w:t>
          </w:r>
          <w:r>
            <w:tab/>
          </w:r>
          <w:r>
            <w:fldChar w:fldCharType="begin"/>
          </w:r>
          <w:r>
            <w:instrText xml:space="preserve"> PAGEREF _Toc10561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_Toc7545 </w:instrText>
          </w:r>
          <w:r>
            <w:fldChar w:fldCharType="separate"/>
          </w:r>
          <w:r>
            <w:rPr>
              <w:szCs w:val="26"/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_Toc7545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_Toc24598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_Toc24598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_Toc20444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_Toc20444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_Toc22888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_Toc22888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_Toc29473 </w:instrText>
          </w:r>
          <w:r>
            <w:fldChar w:fldCharType="separate"/>
          </w:r>
          <w:r>
            <w:rPr>
              <w:rtl w:val="0"/>
            </w:rPr>
            <w:t>6. Add to cart</w:t>
          </w:r>
          <w:r>
            <w:tab/>
          </w:r>
          <w:r>
            <w:fldChar w:fldCharType="begin"/>
          </w:r>
          <w:r>
            <w:instrText xml:space="preserve"> PAGEREF _Toc29473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_Toc4981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_Toc4981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_Toc4459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_Toc4459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_Toc31460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_Toc31460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_Toc12446 </w:instrText>
          </w:r>
          <w:r>
            <w:fldChar w:fldCharType="separate"/>
          </w:r>
          <w:r>
            <w:t xml:space="preserve">7. </w:t>
          </w:r>
          <w:r>
            <w:rPr>
              <w:rtl w:val="0"/>
            </w:rPr>
            <w:t>Blog List</w:t>
          </w:r>
          <w:r>
            <w:tab/>
          </w:r>
          <w:r>
            <w:fldChar w:fldCharType="begin"/>
          </w:r>
          <w:r>
            <w:instrText xml:space="preserve"> PAGEREF _Toc12446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_Toc9331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_Toc9331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_Toc1945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_Toc1945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_Toc26920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_Toc26920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_Toc3751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_Toc3751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_Toc15893 </w:instrText>
          </w:r>
          <w:r>
            <w:fldChar w:fldCharType="separate"/>
          </w:r>
          <w:r>
            <w:rPr>
              <w:rtl w:val="0"/>
            </w:rPr>
            <w:t>8. Blog Detail</w:t>
          </w:r>
          <w:r>
            <w:tab/>
          </w:r>
          <w:r>
            <w:fldChar w:fldCharType="begin"/>
          </w:r>
          <w:r>
            <w:instrText xml:space="preserve"> PAGEREF _Toc15893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_Toc5309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_Toc5309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_Toc21468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_Toc21468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_Toc14192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_Toc14192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_Toc11085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_Toc11085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_Toc12181 </w:instrText>
          </w:r>
          <w:r>
            <w:fldChar w:fldCharType="separate"/>
          </w:r>
          <w:r>
            <w:rPr>
              <w:rtl w:val="0"/>
            </w:rPr>
            <w:t>9. Logout</w:t>
          </w:r>
          <w:r>
            <w:tab/>
          </w:r>
          <w:r>
            <w:fldChar w:fldCharType="begin"/>
          </w:r>
          <w:r>
            <w:instrText xml:space="preserve"> PAGEREF _Toc12181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_Toc4115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_Toc4115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_Toc16330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_Toc16330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_Toc12671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_Toc12671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_Toc15493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_Toc15493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_Toc4850 </w:instrText>
          </w:r>
          <w:r>
            <w:fldChar w:fldCharType="separate"/>
          </w:r>
          <w:r>
            <w:rPr>
              <w:rtl w:val="0"/>
            </w:rPr>
            <w:t>10. Add Product</w:t>
          </w:r>
          <w:r>
            <w:tab/>
          </w:r>
          <w:r>
            <w:fldChar w:fldCharType="begin"/>
          </w:r>
          <w:r>
            <w:instrText xml:space="preserve"> PAGEREF _Toc4850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_Toc8538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_Toc8538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_Toc6277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_Toc6277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_Toc1421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_Toc1421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_Toc22989 </w:instrText>
          </w:r>
          <w:r>
            <w:fldChar w:fldCharType="separate"/>
          </w:r>
          <w:r>
            <w:rPr>
              <w:rtl w:val="0"/>
            </w:rPr>
            <w:t>11. Change amount</w:t>
          </w:r>
          <w:r>
            <w:tab/>
          </w:r>
          <w:r>
            <w:fldChar w:fldCharType="begin"/>
          </w:r>
          <w:r>
            <w:instrText xml:space="preserve"> PAGEREF _Toc22989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_Toc4661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_Toc4661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_Toc29686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_Toc29686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_Toc28281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_Toc28281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_Toc7565 </w:instrText>
          </w:r>
          <w:r>
            <w:fldChar w:fldCharType="separate"/>
          </w:r>
          <w:r>
            <w:rPr>
              <w:rtl w:val="0"/>
            </w:rPr>
            <w:t>12. Delete cart</w:t>
          </w:r>
          <w:r>
            <w:tab/>
          </w:r>
          <w:r>
            <w:fldChar w:fldCharType="begin"/>
          </w:r>
          <w:r>
            <w:instrText xml:space="preserve"> PAGEREF _Toc7565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_Toc31405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_Toc31405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_Toc4520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_Toc4520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_Toc14679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_Toc14679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_Toc21845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_Toc21845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_Toc32106 </w:instrText>
          </w:r>
          <w:r>
            <w:fldChar w:fldCharType="separate"/>
          </w:r>
          <w:r>
            <w:rPr>
              <w:rtl w:val="0"/>
            </w:rPr>
            <w:t>13. View List User</w:t>
          </w:r>
          <w:r>
            <w:tab/>
          </w:r>
          <w:r>
            <w:fldChar w:fldCharType="begin"/>
          </w:r>
          <w:r>
            <w:instrText xml:space="preserve"> PAGEREF _Toc32106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_Toc12659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_Toc12659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_Toc28462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_Toc28462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_Toc19557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_Toc19557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_Toc17852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_Toc17852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_Toc27192 </w:instrText>
          </w:r>
          <w:r>
            <w:fldChar w:fldCharType="separate"/>
          </w:r>
          <w:r>
            <w:rPr>
              <w:rtl w:val="0"/>
            </w:rPr>
            <w:t>14. Edit  Information User</w:t>
          </w:r>
          <w:r>
            <w:tab/>
          </w:r>
          <w:r>
            <w:fldChar w:fldCharType="begin"/>
          </w:r>
          <w:r>
            <w:instrText xml:space="preserve"> PAGEREF _Toc27192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_Toc16621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_Toc16621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_Toc20286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_Toc20286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_Toc4143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_Toc4143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_Toc24610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_Toc24610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_Toc29858 </w:instrText>
          </w:r>
          <w:r>
            <w:fldChar w:fldCharType="separate"/>
          </w:r>
          <w:r>
            <w:rPr>
              <w:rtl w:val="0"/>
            </w:rPr>
            <w:t>15.Set Role User</w:t>
          </w:r>
          <w:r>
            <w:tab/>
          </w:r>
          <w:r>
            <w:fldChar w:fldCharType="begin"/>
          </w:r>
          <w:r>
            <w:instrText xml:space="preserve"> PAGEREF _Toc29858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_Toc13318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_Toc13318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_Toc8544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_Toc8544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_Toc12332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_Toc12332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_Toc13036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_Toc13036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_Toc16943 </w:instrText>
          </w:r>
          <w:r>
            <w:fldChar w:fldCharType="separate"/>
          </w:r>
          <w:r>
            <w:rPr>
              <w:rtl w:val="0"/>
            </w:rPr>
            <w:t>16. Block User</w:t>
          </w:r>
          <w:r>
            <w:tab/>
          </w:r>
          <w:r>
            <w:fldChar w:fldCharType="begin"/>
          </w:r>
          <w:r>
            <w:instrText xml:space="preserve"> PAGEREF _Toc16943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_Toc7952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_Toc7952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_Toc13540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_Toc13540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_Toc18611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_Toc18611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_Toc15700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_Toc15700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_Toc32631 </w:instrText>
          </w:r>
          <w:r>
            <w:fldChar w:fldCharType="separate"/>
          </w:r>
          <w:r>
            <w:rPr>
              <w:rtl w:val="0"/>
            </w:rPr>
            <w:t>17. Reset Password</w:t>
          </w:r>
          <w:r>
            <w:tab/>
          </w:r>
          <w:r>
            <w:fldChar w:fldCharType="begin"/>
          </w:r>
          <w:r>
            <w:instrText xml:space="preserve"> PAGEREF _Toc32631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_Toc2158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_Toc2158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_Toc12566 </w:instrText>
          </w:r>
          <w:r>
            <w:fldChar w:fldCharType="separate"/>
          </w:r>
          <w:r>
            <w:rPr>
              <w:szCs w:val="26"/>
            </w:rP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_Toc12566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_Toc5987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_Toc5987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_Toc730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_Toc730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_Toc26571 </w:instrText>
          </w:r>
          <w:r>
            <w:fldChar w:fldCharType="separate"/>
          </w:r>
          <w:r>
            <w:rPr>
              <w:rtl w:val="0"/>
            </w:rPr>
            <w:t>18. Change Password</w:t>
          </w:r>
          <w:r>
            <w:tab/>
          </w:r>
          <w:r>
            <w:fldChar w:fldCharType="begin"/>
          </w:r>
          <w:r>
            <w:instrText xml:space="preserve"> PAGEREF _Toc26571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_Toc31653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_Toc31653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_Toc3585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_Toc3585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_Toc27488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_Toc27488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_Toc23388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_Toc23388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_Toc25297 </w:instrText>
          </w:r>
          <w:r>
            <w:fldChar w:fldCharType="separate"/>
          </w:r>
          <w:r>
            <w:rPr>
              <w:rtl w:val="0"/>
            </w:rPr>
            <w:t>19. User profile</w:t>
          </w:r>
          <w:r>
            <w:tab/>
          </w:r>
          <w:r>
            <w:fldChar w:fldCharType="begin"/>
          </w:r>
          <w:r>
            <w:instrText xml:space="preserve"> PAGEREF _Toc25297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_Toc14122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_Toc14122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_Toc26402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_Toc26402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_Toc18593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_Toc18593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_Toc9888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_Toc9888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_Toc16664 </w:instrText>
          </w:r>
          <w:r>
            <w:fldChar w:fldCharType="separate"/>
          </w:r>
          <w:r>
            <w:rPr>
              <w:rtl w:val="0"/>
            </w:rPr>
            <w:t>20. Order History</w:t>
          </w:r>
          <w:r>
            <w:tab/>
          </w:r>
          <w:r>
            <w:fldChar w:fldCharType="begin"/>
          </w:r>
          <w:r>
            <w:instrText xml:space="preserve"> PAGEREF _Toc16664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_Toc24705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_Toc24705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_Toc20807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_Toc20807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_Toc32678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_Toc32678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_Toc26983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_Toc26983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_Toc10428 </w:instrText>
          </w:r>
          <w:r>
            <w:fldChar w:fldCharType="separate"/>
          </w:r>
          <w:r>
            <w:rPr>
              <w:rtl w:val="0"/>
            </w:rPr>
            <w:t>21. Delete Product</w:t>
          </w:r>
          <w:r>
            <w:tab/>
          </w:r>
          <w:r>
            <w:fldChar w:fldCharType="begin"/>
          </w:r>
          <w:r>
            <w:instrText xml:space="preserve"> PAGEREF _Toc10428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_Toc9058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_Toc9058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_Toc15920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_Toc15920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_Toc28534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_Toc28534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_Toc12482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_Toc12482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_Toc7927 </w:instrText>
          </w:r>
          <w:r>
            <w:fldChar w:fldCharType="separate"/>
          </w:r>
          <w:r>
            <w:rPr>
              <w:rtl w:val="0"/>
            </w:rPr>
            <w:t>22. Edit Product</w:t>
          </w:r>
          <w:r>
            <w:tab/>
          </w:r>
          <w:r>
            <w:fldChar w:fldCharType="begin"/>
          </w:r>
          <w:r>
            <w:instrText xml:space="preserve"> PAGEREF _Toc7927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_Toc27074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_Toc27074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_Toc1552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_Toc17476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_Toc17476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_Toc29885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_Toc29885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_Toc29892 </w:instrText>
          </w:r>
          <w:r>
            <w:fldChar w:fldCharType="separate"/>
          </w:r>
          <w:r>
            <w:rPr>
              <w:rtl w:val="0"/>
            </w:rPr>
            <w:t>23. Checkout</w:t>
          </w:r>
          <w:r>
            <w:tab/>
          </w:r>
          <w:r>
            <w:fldChar w:fldCharType="begin"/>
          </w:r>
          <w:r>
            <w:instrText xml:space="preserve"> PAGEREF _Toc29892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_Toc2124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_Toc2124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_Toc31503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_Toc31503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_Toc8740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_Toc8740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_Toc22648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_Toc22648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_Toc30129 </w:instrText>
          </w:r>
          <w:r>
            <w:fldChar w:fldCharType="separate"/>
          </w:r>
          <w:r>
            <w:rPr>
              <w:rtl w:val="0"/>
            </w:rPr>
            <w:t>24.Manager Product</w:t>
          </w:r>
          <w:r>
            <w:tab/>
          </w:r>
          <w:r>
            <w:fldChar w:fldCharType="begin"/>
          </w:r>
          <w:r>
            <w:instrText xml:space="preserve"> PAGEREF _Toc30129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_Toc21657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_Toc21657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_Toc28311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_Toc28311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_Toc11567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_Toc11567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_Toc31134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_Toc31134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_Toc12761 </w:instrText>
          </w:r>
          <w:r>
            <w:fldChar w:fldCharType="separate"/>
          </w:r>
          <w:r>
            <w:rPr>
              <w:rtl w:val="0"/>
            </w:rPr>
            <w:t>25.HomePage</w:t>
          </w:r>
          <w:r>
            <w:tab/>
          </w:r>
          <w:r>
            <w:fldChar w:fldCharType="begin"/>
          </w:r>
          <w:r>
            <w:instrText xml:space="preserve"> PAGEREF _Toc12761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_Toc19966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_Toc19966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_Toc4797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_Toc4797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_Toc489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</w:t>
          </w:r>
          <w:r>
            <w:tab/>
          </w:r>
          <w:r>
            <w:fldChar w:fldCharType="begin"/>
          </w:r>
          <w:r>
            <w:instrText xml:space="preserve"> PAGEREF _Toc489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_Toc8540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_Toc8540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tl w:val="0"/>
            </w:rPr>
            <w:t>26. List Customer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_Toc32042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_Toc32042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_Toc10439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</w:t>
          </w:r>
          <w:r>
            <w:tab/>
          </w:r>
          <w:r>
            <w:fldChar w:fldCharType="begin"/>
          </w:r>
          <w:r>
            <w:instrText xml:space="preserve"> PAGEREF _Toc10439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_Toc12694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_Toc12694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_Toc26535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_Toc26535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_Toc14762 </w:instrText>
          </w:r>
          <w:r>
            <w:fldChar w:fldCharType="separate"/>
          </w:r>
          <w:r>
            <w:rPr>
              <w:rtl w:val="0"/>
            </w:rPr>
            <w:t>26. Product list</w:t>
          </w:r>
          <w:r>
            <w:tab/>
          </w:r>
          <w:r>
            <w:fldChar w:fldCharType="begin"/>
          </w:r>
          <w:r>
            <w:instrText xml:space="preserve"> PAGEREF _Toc14762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_Toc30188 </w:instrText>
          </w:r>
          <w:r>
            <w:fldChar w:fldCharType="separate"/>
          </w:r>
          <w:r>
            <w:rPr>
              <w:rtl w:val="0"/>
            </w:rPr>
            <w:t>a.Class diagram</w:t>
          </w:r>
          <w:r>
            <w:tab/>
          </w:r>
          <w:r>
            <w:fldChar w:fldCharType="begin"/>
          </w:r>
          <w:r>
            <w:instrText xml:space="preserve"> PAGEREF _Toc30188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_Toc15734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_Toc15734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_Toc30812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_Toc30812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_Toc16335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_Toc16335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_Toc15091 </w:instrText>
          </w:r>
          <w:r>
            <w:fldChar w:fldCharType="separate"/>
          </w:r>
          <w:r>
            <w:rPr>
              <w:rtl w:val="0"/>
            </w:rPr>
            <w:t>III. Database Design</w:t>
          </w:r>
          <w:r>
            <w:tab/>
          </w:r>
          <w:r>
            <w:fldChar w:fldCharType="begin"/>
          </w:r>
          <w:r>
            <w:instrText xml:space="preserve"> PAGEREF _Toc15091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_Toc26429 </w:instrText>
          </w:r>
          <w:r>
            <w:fldChar w:fldCharType="separate"/>
          </w:r>
          <w:r>
            <w:rPr>
              <w:rtl w:val="0"/>
            </w:rPr>
            <w:t>1. Database Schema</w:t>
          </w:r>
          <w:r>
            <w:tab/>
          </w:r>
          <w:r>
            <w:fldChar w:fldCharType="begin"/>
          </w:r>
          <w:r>
            <w:instrText xml:space="preserve"> PAGEREF _Toc26429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_Toc4788 </w:instrText>
          </w:r>
          <w:r>
            <w:fldChar w:fldCharType="separate"/>
          </w:r>
          <w:r>
            <w:rPr>
              <w:rtl w:val="0"/>
            </w:rPr>
            <w:t>2. Table Description</w:t>
          </w:r>
          <w:r>
            <w:tab/>
          </w:r>
          <w:r>
            <w:fldChar w:fldCharType="begin"/>
          </w:r>
          <w:r>
            <w:instrText xml:space="preserve"> PAGEREF _Toc4788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</w:pPr>
      <w:bookmarkStart w:id="0" w:name="_Toc28206"/>
      <w:r>
        <w:rPr>
          <w:rtl w:val="0"/>
        </w:rPr>
        <w:t>I. Overview</w:t>
      </w:r>
      <w:bookmarkEnd w:id="0"/>
    </w:p>
    <w:p>
      <w:pPr>
        <w:pStyle w:val="3"/>
      </w:pPr>
      <w:bookmarkStart w:id="1" w:name="_Toc30026"/>
      <w:r>
        <w:rPr>
          <w:rtl w:val="0"/>
        </w:rPr>
        <w:t>1. Code Packages/Namespaces</w:t>
      </w:r>
      <w:bookmarkEnd w:id="1"/>
    </w:p>
    <w:p>
      <w:pPr>
        <w:jc w:val="center"/>
      </w:pPr>
      <w:r>
        <w:drawing>
          <wp:inline distT="0" distB="0" distL="114300" distR="114300">
            <wp:extent cx="5938520" cy="3547745"/>
            <wp:effectExtent l="0" t="0" r="5080" b="3175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rtl w:val="0"/>
        </w:rPr>
        <w:t>Package descriptions &amp; package class naming conventions</w:t>
      </w:r>
    </w:p>
    <w:tbl>
      <w:tblPr>
        <w:tblStyle w:val="16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Package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Controllers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controllers for this MVC2 project and authentication or dispatcher filters</w:t>
            </w:r>
          </w:p>
          <w:p>
            <w:pPr>
              <w:spacing w:after="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Servlet Naming convention:  Starting with a verb.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Ex: LoginController, SignUpController,...</w:t>
            </w:r>
          </w:p>
          <w:p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Views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views (HTML,CSS,JS,JSP file) for this project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HTML/CSS/JS/JSP file naming convention: first letter is a lowercase letter,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Model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 xml:space="preserve">This package </w:t>
            </w:r>
            <w:r>
              <w:rPr>
                <w:color w:val="0000FF"/>
                <w:rtl w:val="0"/>
              </w:rPr>
              <w:t>provide the connection to the Database, Extract data for the system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.java files which allow developers to skip writing DAOs for their persistence objects when they usingJDBC.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Utils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DBcontext.java file which is a bridge connection between database and programming and contains sendEmail.java allows users to send email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Filter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handles the Authentication that helps avoid duplicate in controller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</w:tbl>
    <w:p>
      <w:pPr>
        <w:spacing w:after="0" w:line="240" w:lineRule="auto"/>
        <w:rPr>
          <w:i/>
          <w:color w:val="0432FF"/>
        </w:rPr>
      </w:pPr>
    </w:p>
    <w:p>
      <w:pPr>
        <w:pStyle w:val="3"/>
      </w:pPr>
      <w:bookmarkStart w:id="2" w:name="_Toc26962"/>
      <w:r>
        <w:rPr>
          <w:rtl w:val="0"/>
        </w:rPr>
        <w:t>2. Coding Conventions</w:t>
      </w:r>
      <w:bookmarkEnd w:id="2"/>
    </w:p>
    <w:p>
      <w:pPr>
        <w:pStyle w:val="2"/>
      </w:pPr>
      <w:bookmarkStart w:id="3" w:name="_Toc13523"/>
      <w:r>
        <w:rPr>
          <w:rtl w:val="0"/>
        </w:rPr>
        <w:t>II. Code Designs</w:t>
      </w:r>
      <w:bookmarkEnd w:id="3"/>
    </w:p>
    <w:p/>
    <w:p>
      <w:pPr>
        <w:pStyle w:val="3"/>
        <w:bidi w:val="0"/>
      </w:pPr>
      <w:bookmarkStart w:id="4" w:name="_Toc3583"/>
      <w:r>
        <w:rPr>
          <w:rtl w:val="0"/>
        </w:rPr>
        <w:t>1. Feature Product</w:t>
      </w:r>
      <w:bookmarkEnd w:id="4"/>
    </w:p>
    <w:p>
      <w:pPr>
        <w:pStyle w:val="4"/>
      </w:pPr>
      <w:bookmarkStart w:id="5" w:name="_Toc14155"/>
      <w:r>
        <w:rPr>
          <w:rtl w:val="0"/>
        </w:rPr>
        <w:t>a. Class Diagram</w:t>
      </w:r>
      <w:bookmarkEnd w:id="5"/>
    </w:p>
    <w:p>
      <w:r>
        <w:drawing>
          <wp:inline distT="114300" distB="114300" distL="114300" distR="114300">
            <wp:extent cx="5505450" cy="5162550"/>
            <wp:effectExtent l="0" t="0" r="11430" b="381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16559"/>
      <w:r>
        <w:rPr>
          <w:rtl w:val="0"/>
        </w:rPr>
        <w:t>b. Class Specifications</w:t>
      </w:r>
      <w:bookmarkEnd w:id="6"/>
    </w:p>
    <w:p/>
    <w:p>
      <w:pPr>
        <w:spacing w:before="240" w:after="240"/>
        <w:jc w:val="both"/>
      </w:pPr>
    </w:p>
    <w:tbl>
      <w:tblPr>
        <w:tblStyle w:val="17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getAllProduct()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 xml:space="preserve">Query will get all product from database 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7" w:name="_Toc20830"/>
      <w:r>
        <w:rPr>
          <w:rtl w:val="0"/>
        </w:rPr>
        <w:t>c. Sequence Diagram(s)</w:t>
      </w:r>
      <w:bookmarkEnd w:id="7"/>
    </w:p>
    <w:p>
      <w:pPr>
        <w:spacing w:before="240" w:after="0" w:line="276" w:lineRule="auto"/>
        <w:jc w:val="both"/>
      </w:pPr>
      <w:r>
        <w:rPr>
          <w:i/>
          <w:color w:val="0000FF"/>
        </w:rPr>
        <w:drawing>
          <wp:inline distT="114300" distB="114300" distL="114300" distR="114300">
            <wp:extent cx="5481320" cy="3688080"/>
            <wp:effectExtent l="0" t="0" r="5080" b="0"/>
            <wp:docPr id="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8883"/>
      <w:r>
        <w:rPr>
          <w:rtl w:val="0"/>
        </w:rPr>
        <w:t>d. Database queries</w:t>
      </w:r>
      <w:bookmarkEnd w:id="8"/>
    </w:p>
    <w:p>
      <w:pPr>
        <w:numPr>
          <w:numId w:val="0"/>
        </w:numPr>
        <w:ind w:left="360" w:leftChars="0"/>
      </w:pPr>
      <w:r>
        <w:rPr>
          <w:rtl w:val="0"/>
        </w:rPr>
        <w:t>select p.ProductID , ProductName , Description , OriginalPrice , SellPrice  , SalePercent ,SubCategoryID , SellerID , Amount , StatusID , StatusID ,BrandID , height  , width ,weight , s.ProductImgURL from  Product p join ProductImg s  on p.ProductID = s.ProductID</w:t>
      </w:r>
    </w:p>
    <w:p>
      <w:pPr>
        <w:ind w:left="720" w:firstLine="0"/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3"/>
      </w:pPr>
      <w:bookmarkStart w:id="9" w:name="_Toc25675"/>
      <w:r>
        <w:rPr>
          <w:rtl w:val="0"/>
        </w:rPr>
        <w:t>2. Login</w:t>
      </w:r>
      <w:bookmarkEnd w:id="9"/>
    </w:p>
    <w:p>
      <w:pPr>
        <w:pStyle w:val="4"/>
        <w:numPr>
          <w:ilvl w:val="0"/>
          <w:numId w:val="1"/>
        </w:numPr>
        <w:ind w:left="720" w:hanging="360"/>
      </w:pPr>
      <w:bookmarkStart w:id="10" w:name="_Toc4358"/>
      <w:r>
        <w:rPr>
          <w:rtl w:val="0"/>
        </w:rPr>
        <w:t>Class Diagram</w:t>
      </w:r>
      <w:bookmarkEnd w:id="10"/>
    </w:p>
    <w:p>
      <w:pPr>
        <w:ind w:left="72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bookmarkStart w:id="11" w:name="_Toc15571"/>
      <w:r>
        <w:rPr>
          <w:rtl w:val="0"/>
        </w:rPr>
        <w:t>Class Specifications</w:t>
      </w:r>
      <w:bookmarkEnd w:id="11"/>
    </w:p>
    <w:p>
      <w:pPr>
        <w:spacing w:before="240" w:after="40"/>
      </w:pPr>
      <w:r>
        <w:rPr>
          <w:rtl w:val="0"/>
        </w:rPr>
        <w:t>UserController</w:t>
      </w:r>
    </w:p>
    <w:tbl>
      <w:tblPr>
        <w:tblStyle w:val="1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the list of user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bookmarkStart w:id="12" w:name="_Toc9056"/>
      <w:r>
        <w:rPr>
          <w:rtl w:val="0"/>
        </w:rPr>
        <w:t>Sequence Diagram(s)</w:t>
      </w:r>
      <w:bookmarkEnd w:id="12"/>
    </w:p>
    <w:p/>
    <w:p>
      <w:pPr>
        <w:bidi w:val="0"/>
      </w:pPr>
      <w:r>
        <w:drawing>
          <wp:inline distT="114300" distB="114300" distL="114300" distR="114300">
            <wp:extent cx="5943600" cy="2679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r>
        <w:rPr>
          <w:rtl w:val="0"/>
        </w:rPr>
        <w:t xml:space="preserve"> </w:t>
      </w:r>
      <w:bookmarkStart w:id="13" w:name="_Toc29201"/>
      <w:r>
        <w:rPr>
          <w:rtl w:val="0"/>
        </w:rPr>
        <w:t>Database queries</w:t>
      </w:r>
      <w:bookmarkEnd w:id="13"/>
    </w:p>
    <w:p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"select * from [User] where username=? and password=?"</w:t>
      </w: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3.Cart Detail</w:t>
      </w:r>
    </w:p>
    <w:p>
      <w:pPr>
        <w:numPr>
          <w:ilvl w:val="0"/>
          <w:numId w:val="2"/>
        </w:numPr>
        <w:spacing w:before="240" w:after="240"/>
        <w:ind w:left="720" w:hanging="36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firstLine="0"/>
      </w:pPr>
      <w:bookmarkStart w:id="14" w:name="_17dp8vu" w:colFirst="0" w:colLast="0"/>
      <w:bookmarkEnd w:id="14"/>
    </w:p>
    <w:p>
      <w:pPr>
        <w:spacing w:before="240" w:after="240"/>
        <w:ind w:left="72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bookmarkStart w:id="15" w:name="_3rdcrjn" w:colFirst="0" w:colLast="0"/>
      <w:bookmarkEnd w:id="15"/>
    </w:p>
    <w:p>
      <w:pPr>
        <w:pStyle w:val="3"/>
      </w:pPr>
      <w:bookmarkStart w:id="16" w:name="_Toc32353"/>
      <w:r>
        <w:rPr>
          <w:rtl w:val="0"/>
        </w:rPr>
        <w:t>4. Product detail</w:t>
      </w:r>
      <w:bookmarkEnd w:id="16"/>
    </w:p>
    <w:p>
      <w:pPr>
        <w:pStyle w:val="4"/>
        <w:numPr>
          <w:ilvl w:val="0"/>
          <w:numId w:val="3"/>
        </w:numPr>
        <w:ind w:left="2160" w:hanging="360"/>
      </w:pPr>
      <w:bookmarkStart w:id="17" w:name="_Toc12788"/>
      <w:r>
        <w:rPr>
          <w:rtl w:val="0"/>
        </w:rPr>
        <w:t>Class Diagram</w:t>
      </w:r>
      <w:bookmarkEnd w:id="17"/>
    </w:p>
    <w:p/>
    <w:p>
      <w:r>
        <w:drawing>
          <wp:inline distT="114300" distB="114300" distL="114300" distR="114300">
            <wp:extent cx="5791200" cy="5991225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3"/>
        </w:numPr>
        <w:spacing w:before="280" w:after="80"/>
        <w:ind w:left="2160" w:hanging="360"/>
      </w:pPr>
      <w:bookmarkStart w:id="18" w:name="_Toc2215"/>
      <w:r>
        <w:rPr>
          <w:rtl w:val="0"/>
        </w:rPr>
        <w:t>Class Specifications</w:t>
      </w:r>
      <w:bookmarkEnd w:id="18"/>
    </w:p>
    <w:p/>
    <w:p>
      <w:pPr>
        <w:spacing w:before="240" w:after="40"/>
      </w:pPr>
    </w:p>
    <w:tbl>
      <w:tblPr>
        <w:tblStyle w:val="1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  <w:r>
        <w:rPr>
          <w:rtl w:val="0"/>
        </w:rPr>
        <w:t>ProductDAO</w:t>
      </w:r>
    </w:p>
    <w:tbl>
      <w:tblPr>
        <w:tblStyle w:val="2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getProductByID(int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Product by ID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pStyle w:val="4"/>
        <w:keepNext w:val="0"/>
        <w:keepLines w:val="0"/>
        <w:spacing w:before="280" w:after="80"/>
        <w:ind w:left="0" w:firstLine="0"/>
      </w:pPr>
      <w:bookmarkStart w:id="19" w:name="_1ksv4uv" w:colFirst="0" w:colLast="0"/>
      <w:bookmarkEnd w:id="19"/>
    </w:p>
    <w:p>
      <w:pPr>
        <w:pStyle w:val="4"/>
        <w:keepNext w:val="0"/>
        <w:keepLines w:val="0"/>
        <w:spacing w:before="280" w:after="80"/>
        <w:ind w:left="720" w:firstLine="0"/>
      </w:pPr>
      <w:bookmarkStart w:id="20" w:name="_Toc32639"/>
      <w:r>
        <w:rPr>
          <w:rtl w:val="0"/>
        </w:rPr>
        <w:t>c.  Sequence Diagram(s)</w:t>
      </w:r>
      <w:bookmarkEnd w:id="20"/>
    </w:p>
    <w:p>
      <w:pPr>
        <w:bidi w:val="0"/>
      </w:pPr>
      <w:bookmarkStart w:id="21" w:name="_2jxsxqh" w:colFirst="0" w:colLast="0"/>
      <w:bookmarkEnd w:id="21"/>
      <w:r>
        <w:drawing>
          <wp:inline distT="114300" distB="114300" distL="114300" distR="114300">
            <wp:extent cx="5943600" cy="25019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2" w:name="_Toc31887"/>
      <w:r>
        <w:rPr>
          <w:rtl w:val="0"/>
        </w:rPr>
        <w:t>d. Database queries</w:t>
      </w:r>
      <w:bookmarkEnd w:id="22"/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>"select p.*,s.SubCategoryName,c.*,b.BrandName from Product p join SubCategory s 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"on p.SubCategoryID = s.SubCategoryID\n"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Brand b on b.BrandID = p.BrandID\n"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Category c on c.CategoryID = s.CategoryID"</w:t>
      </w:r>
    </w:p>
    <w:p>
      <w:pPr>
        <w:pStyle w:val="3"/>
      </w:pPr>
      <w:bookmarkStart w:id="23" w:name="_Toc10561"/>
      <w:r>
        <w:rPr>
          <w:rtl w:val="0"/>
        </w:rPr>
        <w:t>5. Register</w:t>
      </w:r>
      <w:bookmarkEnd w:id="23"/>
    </w:p>
    <w:p>
      <w:pPr>
        <w:pStyle w:val="4"/>
        <w:rPr>
          <w:b/>
          <w:sz w:val="26"/>
          <w:szCs w:val="26"/>
        </w:rPr>
      </w:pPr>
      <w:r>
        <w:rPr>
          <w:rtl w:val="0"/>
        </w:rPr>
        <w:t xml:space="preserve">   </w:t>
      </w:r>
      <w:r>
        <w:rPr>
          <w:b/>
          <w:sz w:val="26"/>
          <w:szCs w:val="26"/>
          <w:rtl w:val="0"/>
        </w:rPr>
        <w:t xml:space="preserve"> </w:t>
      </w:r>
      <w:bookmarkStart w:id="24" w:name="_Toc7545"/>
      <w:r>
        <w:rPr>
          <w:b/>
          <w:sz w:val="26"/>
          <w:szCs w:val="26"/>
          <w:rtl w:val="0"/>
        </w:rPr>
        <w:t>a. Class Diagram</w:t>
      </w:r>
      <w:bookmarkEnd w:id="24"/>
    </w:p>
    <w:p>
      <w:r>
        <w:drawing>
          <wp:inline distT="114300" distB="114300" distL="114300" distR="114300">
            <wp:extent cx="5943600" cy="43053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spacing w:before="280" w:after="80"/>
        <w:ind w:left="0" w:firstLine="0"/>
      </w:pPr>
      <w:bookmarkStart w:id="25" w:name="_Toc24598"/>
      <w:r>
        <w:rPr>
          <w:rtl w:val="0"/>
        </w:rPr>
        <w:t>b.  Class Specifications</w:t>
      </w:r>
      <w:bookmarkEnd w:id="25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- check if the username is already exist</w:t>
            </w:r>
          </w:p>
          <w:p>
            <w:pPr>
              <w:spacing w:before="240" w:after="240" w:line="273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6" w:name="_2xcytpi" w:colFirst="0" w:colLast="0"/>
      <w:bookmarkEnd w:id="26"/>
    </w:p>
    <w:p>
      <w:pPr>
        <w:pStyle w:val="4"/>
        <w:keepNext w:val="0"/>
        <w:keepLines w:val="0"/>
        <w:spacing w:before="280" w:after="80"/>
        <w:ind w:left="720" w:firstLine="0"/>
      </w:pPr>
      <w:bookmarkStart w:id="27" w:name="_Toc20444"/>
      <w:r>
        <w:rPr>
          <w:rtl w:val="0"/>
        </w:rPr>
        <w:t>c.  Sequence Diagram(s)</w:t>
      </w:r>
      <w:bookmarkEnd w:id="27"/>
    </w:p>
    <w:p/>
    <w:p>
      <w:pPr>
        <w:bidi w:val="0"/>
      </w:pPr>
      <w:bookmarkStart w:id="28" w:name="_3whwml4" w:colFirst="0" w:colLast="0"/>
      <w:bookmarkEnd w:id="28"/>
      <w:r>
        <w:drawing>
          <wp:inline distT="114300" distB="114300" distL="114300" distR="114300">
            <wp:extent cx="5943600" cy="46736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9" w:name="_Toc22888"/>
      <w:r>
        <w:rPr>
          <w:rtl w:val="0"/>
        </w:rPr>
        <w:t>d. Database queries</w:t>
      </w:r>
      <w:bookmarkEnd w:id="29"/>
    </w:p>
    <w:p>
      <w:pPr>
        <w:rPr>
          <w:color w:val="202122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      </w:t>
      </w:r>
      <w:r>
        <w:rPr>
          <w:b/>
          <w:sz w:val="26"/>
          <w:szCs w:val="26"/>
          <w:rtl w:val="0"/>
        </w:rPr>
        <w:t>"</w:t>
      </w:r>
      <w:r>
        <w:rPr>
          <w:color w:val="202122"/>
          <w:rtl w:val="0"/>
        </w:rPr>
        <w:t>INSERT INTO [dbo].[Users]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([Username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,[Password]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,[email]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,[RoleID]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,[isBlock])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color w:val="202122"/>
          <w:rtl w:val="0"/>
        </w:rPr>
        <w:t xml:space="preserve">                    VALUES (?,?,?,?,?)"</w:t>
      </w:r>
      <w:r>
        <w:rPr>
          <w:b/>
          <w:sz w:val="26"/>
          <w:szCs w:val="26"/>
          <w:rtl w:val="0"/>
        </w:rPr>
        <w:t>"</w:t>
      </w:r>
    </w:p>
    <w:p>
      <w:pPr>
        <w:pStyle w:val="3"/>
      </w:pPr>
      <w:bookmarkStart w:id="30" w:name="_Toc29473"/>
      <w:r>
        <w:rPr>
          <w:rtl w:val="0"/>
        </w:rPr>
        <w:t>6. Add to cart</w:t>
      </w:r>
      <w:bookmarkEnd w:id="30"/>
    </w:p>
    <w:p>
      <w:pPr>
        <w:pStyle w:val="4"/>
        <w:numPr>
          <w:ilvl w:val="0"/>
          <w:numId w:val="4"/>
        </w:numPr>
        <w:ind w:left="845" w:hanging="425"/>
      </w:pPr>
      <w:bookmarkStart w:id="31" w:name="_Toc12"/>
      <w:r>
        <w:rPr>
          <w:rtl w:val="0"/>
        </w:rPr>
        <w:t>Class Diagram</w:t>
      </w:r>
      <w:bookmarkEnd w:id="31"/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845" w:hanging="425"/>
      </w:pPr>
      <w:bookmarkStart w:id="32" w:name="_Toc4981"/>
      <w:r>
        <w:rPr>
          <w:rtl w:val="0"/>
        </w:rPr>
        <w:t>Class Specifications</w:t>
      </w:r>
      <w:bookmarkEnd w:id="32"/>
    </w:p>
    <w:p>
      <w:pPr>
        <w:rPr>
          <w:b/>
          <w:sz w:val="26"/>
          <w:szCs w:val="26"/>
        </w:rPr>
      </w:pPr>
    </w:p>
    <w:p>
      <w:bookmarkStart w:id="33" w:name="_49x2ik5" w:colFirst="0" w:colLast="0"/>
      <w:bookmarkEnd w:id="33"/>
    </w:p>
    <w:p/>
    <w:p>
      <w:pPr>
        <w:spacing w:before="240" w:after="40"/>
      </w:pPr>
      <w:r>
        <w:rPr>
          <w:rtl w:val="0"/>
        </w:rPr>
        <w:t>CartDetailController</w:t>
      </w:r>
    </w:p>
    <w:tbl>
      <w:tblPr>
        <w:tblStyle w:val="2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CartDAO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  <w:shd w:val="clear" w:fill="F8F9FA"/>
              </w:rPr>
            </w:pPr>
            <w:r>
              <w:rPr>
                <w:i/>
                <w:color w:val="050505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Remove a product() from cart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4" w:name="_2p2csry" w:colFirst="0" w:colLast="0"/>
      <w:bookmarkEnd w:id="34"/>
    </w:p>
    <w:p>
      <w:pPr>
        <w:pStyle w:val="4"/>
        <w:keepNext w:val="0"/>
        <w:keepLines w:val="0"/>
        <w:spacing w:before="280" w:after="80"/>
        <w:ind w:left="720" w:firstLine="0"/>
      </w:pPr>
      <w:bookmarkStart w:id="35" w:name="_Toc4459"/>
      <w:r>
        <w:rPr>
          <w:rtl w:val="0"/>
        </w:rPr>
        <w:t>c.  Sequence Diagram(s)</w:t>
      </w:r>
      <w:bookmarkEnd w:id="35"/>
    </w:p>
    <w:p>
      <w:bookmarkStart w:id="36" w:name="_3o7alnk" w:colFirst="0" w:colLast="0"/>
      <w:bookmarkEnd w:id="36"/>
      <w:r>
        <w:drawing>
          <wp:inline distT="114300" distB="114300" distL="114300" distR="114300">
            <wp:extent cx="5943600" cy="31242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7" w:name="_Toc31460"/>
      <w:r>
        <w:rPr>
          <w:rtl w:val="0"/>
        </w:rPr>
        <w:t>d. Database queries</w:t>
      </w:r>
      <w:bookmarkEnd w:id="37"/>
    </w:p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  <w:numPr>
          <w:ilvl w:val="0"/>
          <w:numId w:val="5"/>
        </w:numPr>
        <w:ind w:left="0" w:firstLine="0"/>
      </w:pPr>
      <w:bookmarkStart w:id="38" w:name="_Toc12446"/>
      <w:r>
        <w:rPr>
          <w:rtl w:val="0"/>
        </w:rPr>
        <w:t>Blog List</w:t>
      </w:r>
      <w:bookmarkEnd w:id="38"/>
    </w:p>
    <w:p>
      <w:pPr>
        <w:pStyle w:val="4"/>
        <w:numPr>
          <w:ilvl w:val="0"/>
          <w:numId w:val="6"/>
        </w:numPr>
        <w:ind w:left="845" w:hanging="425"/>
      </w:pPr>
      <w:bookmarkStart w:id="39" w:name="_Toc9331"/>
      <w:r>
        <w:rPr>
          <w:rtl w:val="0"/>
        </w:rPr>
        <w:t>Class Diagram</w:t>
      </w:r>
      <w:bookmarkEnd w:id="39"/>
    </w:p>
    <w:p>
      <w:r>
        <w:drawing>
          <wp:inline distT="114300" distB="114300" distL="114300" distR="114300">
            <wp:extent cx="6395720" cy="291084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845" w:hanging="425"/>
      </w:pPr>
      <w:bookmarkStart w:id="40" w:name="_Toc1945"/>
      <w:r>
        <w:rPr>
          <w:rtl w:val="0"/>
        </w:rPr>
        <w:t>Class Specifications</w:t>
      </w:r>
      <w:bookmarkEnd w:id="40"/>
    </w:p>
    <w:p>
      <w:pPr>
        <w:spacing w:before="240" w:after="240"/>
        <w:ind w:left="1800" w:hanging="360"/>
      </w:pPr>
      <w:r>
        <w:rPr>
          <w:rtl w:val="0"/>
        </w:rPr>
        <w:t>- BlogList class</w:t>
      </w:r>
    </w:p>
    <w:tbl>
      <w:tblPr>
        <w:tblStyle w:val="2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list from the database to display on BlogList.jsp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6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1" w:name="_1hmsyys" w:colFirst="0" w:colLast="0"/>
      <w:bookmarkEnd w:id="41"/>
    </w:p>
    <w:p>
      <w:pPr>
        <w:pStyle w:val="4"/>
        <w:keepNext w:val="0"/>
        <w:keepLines w:val="0"/>
        <w:spacing w:before="280" w:after="80"/>
        <w:ind w:left="720" w:firstLine="0"/>
      </w:pPr>
      <w:bookmarkStart w:id="42" w:name="_Toc26920"/>
      <w:r>
        <w:rPr>
          <w:rtl w:val="0"/>
        </w:rPr>
        <w:t>c.  Sequence Diagram(s)</w:t>
      </w:r>
      <w:bookmarkEnd w:id="42"/>
    </w:p>
    <w:p>
      <w:r>
        <w:drawing>
          <wp:inline distT="114300" distB="114300" distL="114300" distR="114300">
            <wp:extent cx="5943600" cy="24003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3" w:name="_2grqrue" w:colFirst="0" w:colLast="0"/>
      <w:bookmarkEnd w:id="43"/>
    </w:p>
    <w:p>
      <w:pPr>
        <w:pStyle w:val="4"/>
        <w:keepNext w:val="0"/>
        <w:keepLines w:val="0"/>
        <w:spacing w:before="280" w:after="80"/>
        <w:ind w:left="720" w:firstLine="0"/>
      </w:pPr>
      <w:bookmarkStart w:id="44" w:name="_Toc3751"/>
      <w:r>
        <w:rPr>
          <w:rtl w:val="0"/>
        </w:rPr>
        <w:t>d. Database queries</w:t>
      </w:r>
      <w:bookmarkEnd w:id="44"/>
    </w:p>
    <w:p>
      <w:pPr>
        <w:spacing w:before="240" w:after="0"/>
        <w:ind w:left="1080" w:firstLine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Select * from Blog desc</w:t>
      </w:r>
    </w:p>
    <w:p/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</w:pPr>
      <w:bookmarkStart w:id="45" w:name="_Toc15893"/>
      <w:r>
        <w:rPr>
          <w:rtl w:val="0"/>
        </w:rPr>
        <w:t>8. Blog Detail</w:t>
      </w:r>
      <w:bookmarkEnd w:id="45"/>
    </w:p>
    <w:p>
      <w:pPr>
        <w:pStyle w:val="4"/>
        <w:numPr>
          <w:ilvl w:val="0"/>
          <w:numId w:val="7"/>
        </w:numPr>
        <w:ind w:left="845" w:hanging="425"/>
      </w:pPr>
      <w:bookmarkStart w:id="46" w:name="_Toc5309"/>
      <w:r>
        <w:rPr>
          <w:rtl w:val="0"/>
        </w:rPr>
        <w:t>Class Diagram</w:t>
      </w:r>
      <w:bookmarkEnd w:id="46"/>
    </w:p>
    <w:p>
      <w:pPr>
        <w:ind w:left="845" w:firstLine="0"/>
      </w:pPr>
      <w:r>
        <w:drawing>
          <wp:inline distT="114300" distB="114300" distL="114300" distR="114300">
            <wp:extent cx="5943600" cy="29083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845" w:hanging="425"/>
      </w:pPr>
      <w:bookmarkStart w:id="47" w:name="_Toc21468"/>
      <w:r>
        <w:rPr>
          <w:rtl w:val="0"/>
        </w:rPr>
        <w:t>Class Specifications</w:t>
      </w:r>
      <w:bookmarkEnd w:id="47"/>
    </w:p>
    <w:p/>
    <w:p>
      <w:pPr>
        <w:spacing w:before="240" w:after="240"/>
        <w:ind w:left="1800" w:hanging="360"/>
      </w:pPr>
      <w:r>
        <w:rPr>
          <w:rtl w:val="0"/>
        </w:rPr>
        <w:t>- BlogDetail class</w:t>
      </w:r>
    </w:p>
    <w:tbl>
      <w:tblPr>
        <w:tblStyle w:val="2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detail from the database to display on BlogDetail.jsp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8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8" w:name="_2u6wntf" w:colFirst="0" w:colLast="0"/>
      <w:bookmarkEnd w:id="48"/>
    </w:p>
    <w:p>
      <w:pPr>
        <w:pStyle w:val="4"/>
        <w:keepNext w:val="0"/>
        <w:keepLines w:val="0"/>
        <w:spacing w:before="280" w:after="80"/>
        <w:ind w:left="720" w:firstLine="0"/>
      </w:pPr>
      <w:bookmarkStart w:id="49" w:name="_Toc14192"/>
      <w:r>
        <w:rPr>
          <w:rtl w:val="0"/>
        </w:rPr>
        <w:t>c.  Sequence Diagram(s)</w:t>
      </w:r>
      <w:bookmarkEnd w:id="49"/>
    </w:p>
    <w:p>
      <w:r>
        <w:drawing>
          <wp:inline distT="114300" distB="114300" distL="114300" distR="114300">
            <wp:extent cx="5943600" cy="24257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0" w:name="_3tbugp1" w:colFirst="0" w:colLast="0"/>
      <w:bookmarkEnd w:id="50"/>
    </w:p>
    <w:p>
      <w:pPr>
        <w:pStyle w:val="4"/>
        <w:keepNext w:val="0"/>
        <w:keepLines w:val="0"/>
        <w:spacing w:before="280" w:after="80"/>
        <w:ind w:left="720" w:firstLine="0"/>
      </w:pPr>
      <w:bookmarkStart w:id="51" w:name="_Toc11085"/>
      <w:r>
        <w:rPr>
          <w:rtl w:val="0"/>
        </w:rPr>
        <w:t>d. Database queries</w:t>
      </w:r>
      <w:bookmarkEnd w:id="51"/>
    </w:p>
    <w:p>
      <w:pPr>
        <w:spacing w:before="240" w:after="240"/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</w:pPr>
      <w:bookmarkStart w:id="52" w:name="_Toc12181"/>
      <w:r>
        <w:rPr>
          <w:rtl w:val="0"/>
        </w:rPr>
        <w:t>9. Logout</w:t>
      </w:r>
      <w:bookmarkEnd w:id="52"/>
    </w:p>
    <w:p>
      <w:pPr>
        <w:pStyle w:val="4"/>
      </w:pPr>
      <w:r>
        <w:rPr>
          <w:rtl w:val="0"/>
        </w:rPr>
        <w:t xml:space="preserve">    </w:t>
      </w:r>
      <w:bookmarkStart w:id="53" w:name="_Toc4115"/>
      <w:r>
        <w:rPr>
          <w:rtl w:val="0"/>
        </w:rPr>
        <w:t>a. Class Diagram</w:t>
      </w:r>
      <w:bookmarkEnd w:id="53"/>
    </w:p>
    <w:p/>
    <w:p/>
    <w:p>
      <w:pPr>
        <w:pStyle w:val="4"/>
        <w:keepNext w:val="0"/>
        <w:keepLines w:val="0"/>
        <w:spacing w:before="280" w:after="80"/>
        <w:ind w:left="0" w:firstLine="0"/>
      </w:pPr>
      <w:r>
        <w:rPr>
          <w:rtl w:val="0"/>
        </w:rPr>
        <w:t xml:space="preserve">    </w:t>
      </w:r>
      <w:bookmarkStart w:id="54" w:name="_Toc16330"/>
      <w:r>
        <w:rPr>
          <w:rtl w:val="0"/>
        </w:rPr>
        <w:t>b.Class Specifications</w:t>
      </w:r>
      <w:bookmarkEnd w:id="54"/>
    </w:p>
    <w:p/>
    <w:p/>
    <w:p>
      <w:pPr>
        <w:spacing w:before="240" w:after="40"/>
      </w:pPr>
      <w:r>
        <w:rPr>
          <w:rtl w:val="0"/>
        </w:rPr>
        <w:t>LogoutController</w:t>
      </w:r>
    </w:p>
    <w:tbl>
      <w:tblPr>
        <w:tblStyle w:val="2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Remove attribute from session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5" w:name="_46r0co2" w:colFirst="0" w:colLast="0"/>
      <w:bookmarkEnd w:id="55"/>
    </w:p>
    <w:p>
      <w:pPr>
        <w:pStyle w:val="4"/>
        <w:keepNext w:val="0"/>
        <w:keepLines w:val="0"/>
        <w:spacing w:before="280" w:after="80"/>
        <w:ind w:left="720" w:firstLine="0"/>
      </w:pPr>
      <w:bookmarkStart w:id="56" w:name="_Toc12671"/>
      <w:r>
        <w:rPr>
          <w:rtl w:val="0"/>
        </w:rPr>
        <w:t>c.  Sequence Diagram(s)</w:t>
      </w:r>
      <w:bookmarkEnd w:id="56"/>
    </w:p>
    <w:p>
      <w:r>
        <w:drawing>
          <wp:inline distT="114300" distB="114300" distL="114300" distR="114300">
            <wp:extent cx="5943600" cy="48514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7" w:name="_111kx3o" w:colFirst="0" w:colLast="0"/>
      <w:bookmarkEnd w:id="57"/>
    </w:p>
    <w:p>
      <w:pPr>
        <w:pStyle w:val="4"/>
        <w:keepNext w:val="0"/>
        <w:keepLines w:val="0"/>
        <w:spacing w:before="280" w:after="80"/>
        <w:ind w:left="720" w:firstLine="0"/>
      </w:pPr>
      <w:bookmarkStart w:id="58" w:name="_Toc15493"/>
      <w:r>
        <w:rPr>
          <w:rtl w:val="0"/>
        </w:rPr>
        <w:t>d. Database queries</w:t>
      </w:r>
      <w:bookmarkEnd w:id="58"/>
    </w:p>
    <w:p/>
    <w:p>
      <w:pPr>
        <w:pStyle w:val="3"/>
        <w:ind w:firstLine="280"/>
      </w:pPr>
      <w:bookmarkStart w:id="59" w:name="_Toc4850"/>
      <w:r>
        <w:rPr>
          <w:rtl w:val="0"/>
        </w:rPr>
        <w:t>10. Add Product</w:t>
      </w:r>
      <w:bookmarkEnd w:id="59"/>
    </w:p>
    <w:p>
      <w:pPr>
        <w:pStyle w:val="4"/>
        <w:ind w:firstLine="720"/>
      </w:pPr>
      <w:bookmarkStart w:id="60" w:name="_Toc8538"/>
      <w:r>
        <w:rPr>
          <w:rtl w:val="0"/>
        </w:rPr>
        <w:t>a. Class Diagram</w:t>
      </w:r>
      <w:bookmarkEnd w:id="60"/>
    </w:p>
    <w:p>
      <w:r>
        <w:rPr>
          <w:rtl w:val="0"/>
        </w:rPr>
        <w:tab/>
      </w:r>
      <w:r>
        <w:drawing>
          <wp:inline distT="114300" distB="114300" distL="114300" distR="114300">
            <wp:extent cx="5943600" cy="5219700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61" w:name="_Toc6277"/>
      <w:r>
        <w:rPr>
          <w:rtl w:val="0"/>
        </w:rPr>
        <w:t>b.  Class Specifications</w:t>
      </w:r>
      <w:bookmarkEnd w:id="61"/>
    </w:p>
    <w:p>
      <w:pPr>
        <w:ind w:firstLine="207"/>
        <w:rPr>
          <w:b/>
          <w:sz w:val="26"/>
          <w:szCs w:val="26"/>
        </w:rPr>
      </w:pPr>
    </w:p>
    <w:p>
      <w:bookmarkStart w:id="62" w:name="_1egqt2p" w:colFirst="0" w:colLast="0"/>
      <w:bookmarkEnd w:id="62"/>
    </w:p>
    <w:p>
      <w:pPr>
        <w:spacing w:before="240" w:after="240" w:line="273" w:lineRule="auto"/>
        <w:jc w:val="both"/>
      </w:pP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addProduct()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AddProduct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3" w:name="_3ygebqi" w:colFirst="0" w:colLast="0"/>
      <w:bookmarkEnd w:id="63"/>
    </w:p>
    <w:p>
      <w:pPr>
        <w:pStyle w:val="4"/>
        <w:keepNext w:val="0"/>
        <w:keepLines w:val="0"/>
        <w:spacing w:before="280" w:after="80"/>
        <w:ind w:left="720" w:firstLine="0"/>
      </w:pPr>
      <w:bookmarkStart w:id="64" w:name="_Toc1421"/>
      <w:r>
        <w:rPr>
          <w:rtl w:val="0"/>
        </w:rPr>
        <w:t>c.  Sequence Diagram(s)</w:t>
      </w:r>
      <w:bookmarkEnd w:id="64"/>
    </w:p>
    <w:p>
      <w:pPr>
        <w:bidi w:val="0"/>
      </w:pPr>
      <w:r>
        <w:drawing>
          <wp:inline distT="114300" distB="114300" distL="114300" distR="114300">
            <wp:extent cx="5943600" cy="529590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5" w:name="_sqyw64" w:colFirst="0" w:colLast="0"/>
      <w:bookmarkEnd w:id="65"/>
      <w:r>
        <w:rPr>
          <w:rFonts w:hint="default"/>
          <w:lang w:val="en-US"/>
        </w:rPr>
        <w:tab/>
      </w:r>
      <w:r>
        <w:rPr>
          <w:rStyle w:val="60"/>
          <w:rtl w:val="0"/>
        </w:rPr>
        <w:t>d. Database queries</w:t>
      </w:r>
    </w:p>
    <w:p>
      <w:pPr>
        <w:bidi w:val="0"/>
      </w:pPr>
    </w:p>
    <w:p>
      <w:pPr>
        <w:rPr>
          <w:rFonts w:hint="default"/>
          <w:lang w:val="en-US"/>
        </w:rPr>
      </w:pPr>
    </w:p>
    <w:p>
      <w:pPr>
        <w:pStyle w:val="3"/>
      </w:pPr>
      <w:bookmarkStart w:id="66" w:name="_Toc22989"/>
      <w:r>
        <w:rPr>
          <w:rtl w:val="0"/>
        </w:rPr>
        <w:t>11. Change amount</w:t>
      </w:r>
      <w:bookmarkEnd w:id="66"/>
    </w:p>
    <w:p>
      <w:pPr>
        <w:pStyle w:val="4"/>
      </w:pPr>
      <w:bookmarkStart w:id="67" w:name="_Toc11959"/>
      <w:bookmarkStart w:id="68" w:name="_Toc7565"/>
      <w:r>
        <w:rPr>
          <w:rtl w:val="0"/>
        </w:rPr>
        <w:t>a. Class Diagram</w:t>
      </w:r>
      <w:bookmarkEnd w:id="67"/>
    </w:p>
    <w:p>
      <w:r>
        <w:drawing>
          <wp:inline distT="114300" distB="114300" distL="114300" distR="114300">
            <wp:extent cx="5943600" cy="4584700"/>
            <wp:effectExtent l="0" t="0" r="0" b="2540"/>
            <wp:docPr id="7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9" w:name="_Toc21859"/>
      <w:r>
        <w:rPr>
          <w:rtl w:val="0"/>
        </w:rPr>
        <w:t>b. Class Specifications</w:t>
      </w:r>
      <w:bookmarkEnd w:id="69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0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changeProductAmount()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or reduce amount of a product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70" w:name="_Toc9276"/>
      <w:r>
        <w:rPr>
          <w:rtl w:val="0"/>
        </w:rPr>
        <w:t>c. Sequence Diagram(s)</w:t>
      </w:r>
      <w:bookmarkEnd w:id="70"/>
    </w:p>
    <w:p>
      <w:r>
        <w:drawing>
          <wp:inline distT="114300" distB="114300" distL="114300" distR="114300">
            <wp:extent cx="5943600" cy="4102100"/>
            <wp:effectExtent l="0" t="0" r="0" b="1270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1" w:name="_Toc29061"/>
      <w:r>
        <w:rPr>
          <w:rtl w:val="0"/>
        </w:rPr>
        <w:t>d. Database queries</w:t>
      </w:r>
      <w:bookmarkEnd w:id="71"/>
    </w:p>
    <w:p>
      <w:pPr>
        <w:rPr>
          <w:rFonts w:ascii="Courier New" w:hAnsi="Courier New" w:eastAsia="Courier New" w:cs="Courier New"/>
          <w:sz w:val="23"/>
          <w:szCs w:val="23"/>
          <w:highlight w:val="white"/>
        </w:rPr>
      </w:pP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UPDATE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dbo.cart</w:t>
      </w:r>
    </w:p>
    <w:p>
      <w:pPr>
        <w:rPr>
          <w:rFonts w:ascii="Courier New" w:hAnsi="Courier New" w:eastAsia="Courier New" w:cs="Courier New"/>
          <w:color w:val="A52A2A"/>
          <w:sz w:val="23"/>
          <w:szCs w:val="23"/>
          <w:highlight w:val="white"/>
        </w:rPr>
      </w:pP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SET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amount = </w:t>
      </w:r>
      <w:r>
        <w:rPr>
          <w:rFonts w:ascii="Courier New" w:hAnsi="Courier New" w:eastAsia="Courier New" w:cs="Courier New"/>
          <w:color w:val="A52A2A"/>
          <w:sz w:val="23"/>
          <w:szCs w:val="23"/>
          <w:highlight w:val="white"/>
          <w:rtl w:val="0"/>
        </w:rPr>
        <w:t>?</w:t>
      </w:r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userID = ? and productID = ?</w:t>
      </w:r>
    </w:p>
    <w:p>
      <w:pPr>
        <w:pStyle w:val="3"/>
      </w:pPr>
      <w:r>
        <w:rPr>
          <w:rtl w:val="0"/>
        </w:rPr>
        <w:t>12. Delete cart</w:t>
      </w:r>
      <w:bookmarkEnd w:id="68"/>
    </w:p>
    <w:p>
      <w:pPr>
        <w:pStyle w:val="4"/>
        <w:ind w:firstLine="720"/>
      </w:pPr>
      <w:bookmarkStart w:id="72" w:name="_Toc31405"/>
      <w:r>
        <w:rPr>
          <w:rtl w:val="0"/>
        </w:rPr>
        <w:t>a. Class Diagram</w:t>
      </w:r>
      <w:bookmarkEnd w:id="72"/>
    </w:p>
    <w:p>
      <w:pPr>
        <w:pStyle w:val="4"/>
        <w:ind w:firstLine="720"/>
      </w:pPr>
      <w:bookmarkStart w:id="73" w:name="_Toc4520"/>
      <w:r>
        <w:rPr>
          <w:rtl w:val="0"/>
        </w:rPr>
        <w:t>b.  Class Specifications</w:t>
      </w:r>
      <w:bookmarkEnd w:id="73"/>
    </w:p>
    <w:p>
      <w:pPr>
        <w:pStyle w:val="4"/>
        <w:keepNext w:val="0"/>
        <w:keepLines w:val="0"/>
        <w:spacing w:before="280" w:after="80"/>
        <w:rPr>
          <w:b/>
          <w:sz w:val="26"/>
          <w:szCs w:val="26"/>
        </w:rPr>
      </w:pP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2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Delete Cart by ProductID through HashMap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4" w:name="_43ky6rz" w:colFirst="0" w:colLast="0"/>
      <w:bookmarkEnd w:id="74"/>
    </w:p>
    <w:p>
      <w:pPr>
        <w:pStyle w:val="4"/>
        <w:keepNext w:val="0"/>
        <w:keepLines w:val="0"/>
        <w:spacing w:before="280" w:after="80"/>
        <w:ind w:left="720" w:firstLine="0"/>
      </w:pPr>
      <w:bookmarkStart w:id="75" w:name="_Toc14679"/>
      <w:r>
        <w:rPr>
          <w:rtl w:val="0"/>
        </w:rPr>
        <w:t>c.  Sequence Diagram(s)</w:t>
      </w:r>
      <w:bookmarkEnd w:id="75"/>
    </w:p>
    <w:p>
      <w:r>
        <w:drawing>
          <wp:inline distT="114300" distB="114300" distL="114300" distR="114300">
            <wp:extent cx="5943600" cy="54483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76" w:name="_xvir7l" w:colFirst="0" w:colLast="0"/>
      <w:bookmarkEnd w:id="76"/>
      <w:bookmarkStart w:id="77" w:name="_Toc21845"/>
      <w:r>
        <w:rPr>
          <w:rStyle w:val="60"/>
          <w:b/>
          <w:rtl w:val="0"/>
        </w:rPr>
        <w:t>d. Database queries</w:t>
      </w:r>
      <w:bookmarkEnd w:id="77"/>
    </w:p>
    <w:p>
      <w:pPr>
        <w:spacing w:before="240" w:after="240"/>
        <w:ind w:left="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78" w:name="_Toc32106"/>
      <w:r>
        <w:rPr>
          <w:rtl w:val="0"/>
        </w:rPr>
        <w:t>13. View List User</w:t>
      </w:r>
      <w:bookmarkEnd w:id="78"/>
    </w:p>
    <w:p>
      <w:pPr>
        <w:pStyle w:val="4"/>
        <w:ind w:firstLine="720"/>
      </w:pPr>
      <w:bookmarkStart w:id="79" w:name="_Toc12659"/>
      <w:r>
        <w:rPr>
          <w:rtl w:val="0"/>
        </w:rPr>
        <w:t>a. Class Diagram</w:t>
      </w:r>
      <w:bookmarkEnd w:id="79"/>
    </w:p>
    <w:p>
      <w:r>
        <w:drawing>
          <wp:inline distT="114300" distB="114300" distL="114300" distR="114300">
            <wp:extent cx="5715000" cy="47815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720"/>
      </w:pPr>
      <w:bookmarkStart w:id="80" w:name="_Toc28462"/>
      <w:r>
        <w:rPr>
          <w:rtl w:val="0"/>
        </w:rPr>
        <w:t>b.  Class Specifications</w:t>
      </w:r>
      <w:bookmarkEnd w:id="80"/>
    </w:p>
    <w:p/>
    <w:p/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3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Get All User from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1" w:name="_2w5ecyt" w:colFirst="0" w:colLast="0"/>
      <w:bookmarkEnd w:id="81"/>
    </w:p>
    <w:p>
      <w:pPr>
        <w:pStyle w:val="4"/>
        <w:keepNext w:val="0"/>
        <w:keepLines w:val="0"/>
        <w:spacing w:before="280" w:after="80"/>
        <w:ind w:left="720" w:firstLine="0"/>
      </w:pPr>
      <w:bookmarkStart w:id="82" w:name="_Toc19557"/>
      <w:r>
        <w:rPr>
          <w:rtl w:val="0"/>
        </w:rPr>
        <w:t>c.  Sequence Diagram(s)</w:t>
      </w:r>
      <w:bookmarkEnd w:id="82"/>
    </w:p>
    <w:p>
      <w:r>
        <w:drawing>
          <wp:inline distT="0" distB="0" distL="114300" distR="114300">
            <wp:extent cx="5942330" cy="335978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3" w:name="_3vac5uf" w:colFirst="0" w:colLast="0"/>
      <w:bookmarkEnd w:id="83"/>
    </w:p>
    <w:p>
      <w:pPr>
        <w:pStyle w:val="4"/>
        <w:keepNext w:val="0"/>
        <w:keepLines w:val="0"/>
        <w:spacing w:before="280" w:after="80"/>
        <w:ind w:left="720" w:firstLine="0"/>
      </w:pPr>
      <w:bookmarkStart w:id="84" w:name="_Toc17852"/>
      <w:r>
        <w:rPr>
          <w:rtl w:val="0"/>
        </w:rPr>
        <w:t>d. Database queries</w:t>
      </w:r>
      <w:bookmarkEnd w:id="84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u.*,r.RoleName from Users u inner join role r on u.RoleID = r.RoleID</w:t>
      </w:r>
    </w:p>
    <w:p>
      <w:pPr>
        <w:spacing w:before="240" w:after="240"/>
        <w:ind w:left="72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85" w:name="_Toc27192"/>
      <w:r>
        <w:rPr>
          <w:rtl w:val="0"/>
        </w:rPr>
        <w:t>14. Edit  Information User</w:t>
      </w:r>
      <w:bookmarkEnd w:id="85"/>
    </w:p>
    <w:p>
      <w:pPr>
        <w:pStyle w:val="4"/>
        <w:ind w:firstLine="720"/>
      </w:pPr>
      <w:bookmarkStart w:id="86" w:name="_Toc16621"/>
      <w:r>
        <w:rPr>
          <w:rtl w:val="0"/>
        </w:rPr>
        <w:t>a.  Class Diagram</w:t>
      </w:r>
      <w:bookmarkEnd w:id="86"/>
    </w:p>
    <w:p>
      <w:pPr>
        <w:pStyle w:val="4"/>
        <w:ind w:firstLine="720"/>
      </w:pPr>
      <w:bookmarkStart w:id="87" w:name="_Toc20286"/>
      <w:r>
        <w:rPr>
          <w:rtl w:val="0"/>
        </w:rPr>
        <w:t>b.  Class Specifications</w:t>
      </w:r>
      <w:bookmarkEnd w:id="87"/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8" w:name="_48pi1tg" w:colFirst="0" w:colLast="0"/>
      <w:bookmarkEnd w:id="88"/>
    </w:p>
    <w:p>
      <w:pPr>
        <w:pStyle w:val="4"/>
        <w:keepNext w:val="0"/>
        <w:keepLines w:val="0"/>
        <w:spacing w:before="280" w:after="80"/>
        <w:ind w:left="720" w:firstLine="0"/>
      </w:pPr>
      <w:bookmarkStart w:id="89" w:name="_Toc4143"/>
      <w:r>
        <w:rPr>
          <w:rtl w:val="0"/>
        </w:rPr>
        <w:t>c.  Sequence Diagram(s)</w:t>
      </w:r>
      <w:bookmarkEnd w:id="89"/>
    </w:p>
    <w:p>
      <w:bookmarkStart w:id="90" w:name="_1302m92" w:colFirst="0" w:colLast="0"/>
      <w:bookmarkEnd w:id="90"/>
      <w:r>
        <w:drawing>
          <wp:inline distT="0" distB="0" distL="114300" distR="114300">
            <wp:extent cx="5937885" cy="339217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1" w:name="_Toc24610"/>
      <w:r>
        <w:rPr>
          <w:rtl w:val="0"/>
        </w:rPr>
        <w:t>d. Database queries</w:t>
      </w:r>
      <w:bookmarkEnd w:id="91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2" w:name="_Toc29858"/>
      <w:r>
        <w:rPr>
          <w:rtl w:val="0"/>
        </w:rPr>
        <w:t>15.Set Role User</w:t>
      </w:r>
      <w:bookmarkEnd w:id="92"/>
    </w:p>
    <w:p>
      <w:pPr>
        <w:pStyle w:val="4"/>
        <w:ind w:firstLine="720"/>
      </w:pPr>
      <w:bookmarkStart w:id="93" w:name="_Toc13318"/>
      <w:r>
        <w:rPr>
          <w:rtl w:val="0"/>
        </w:rPr>
        <w:t>a.  Class Diagram</w:t>
      </w:r>
      <w:bookmarkEnd w:id="93"/>
    </w:p>
    <w:p>
      <w:pPr>
        <w:pStyle w:val="4"/>
        <w:ind w:firstLine="720"/>
      </w:pPr>
      <w:bookmarkStart w:id="94" w:name="_Toc8544"/>
      <w:r>
        <w:rPr>
          <w:rtl w:val="0"/>
        </w:rPr>
        <w:t>b.  Class Specifications</w:t>
      </w:r>
      <w:bookmarkEnd w:id="94"/>
    </w:p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5" w:name="_1gf8i83" w:colFirst="0" w:colLast="0"/>
      <w:bookmarkEnd w:id="95"/>
    </w:p>
    <w:p>
      <w:pPr>
        <w:pStyle w:val="4"/>
        <w:keepNext w:val="0"/>
        <w:keepLines w:val="0"/>
        <w:spacing w:before="280" w:after="80"/>
        <w:ind w:left="720" w:firstLine="0"/>
      </w:pPr>
      <w:bookmarkStart w:id="96" w:name="_Toc12332"/>
      <w:r>
        <w:rPr>
          <w:rtl w:val="0"/>
        </w:rPr>
        <w:t>c.  Sequence Diagram(s)</w:t>
      </w:r>
      <w:bookmarkEnd w:id="96"/>
    </w:p>
    <w:p>
      <w:r>
        <w:drawing>
          <wp:inline distT="0" distB="0" distL="114300" distR="114300">
            <wp:extent cx="5938520" cy="325056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7" w:name="_2fk6b3p" w:colFirst="0" w:colLast="0"/>
      <w:bookmarkEnd w:id="97"/>
    </w:p>
    <w:p>
      <w:pPr>
        <w:pStyle w:val="4"/>
        <w:keepNext w:val="0"/>
        <w:keepLines w:val="0"/>
        <w:spacing w:before="280" w:after="80"/>
        <w:ind w:left="720" w:firstLine="0"/>
      </w:pPr>
      <w:bookmarkStart w:id="98" w:name="_Toc13036"/>
      <w:r>
        <w:rPr>
          <w:rtl w:val="0"/>
        </w:rPr>
        <w:t>d. Database queries</w:t>
      </w:r>
      <w:bookmarkEnd w:id="98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9" w:name="_Toc16943"/>
      <w:r>
        <w:rPr>
          <w:rtl w:val="0"/>
        </w:rPr>
        <w:t>16. Block User</w:t>
      </w:r>
      <w:bookmarkEnd w:id="99"/>
    </w:p>
    <w:p>
      <w:pPr>
        <w:pStyle w:val="4"/>
        <w:ind w:firstLine="720"/>
      </w:pPr>
      <w:bookmarkStart w:id="100" w:name="_Toc7952"/>
      <w:r>
        <w:rPr>
          <w:rtl w:val="0"/>
        </w:rPr>
        <w:t>a.  Class Diagram</w:t>
      </w:r>
      <w:bookmarkEnd w:id="100"/>
    </w:p>
    <w:p>
      <w:r>
        <w:drawing>
          <wp:inline distT="114300" distB="114300" distL="114300" distR="114300">
            <wp:extent cx="5943600" cy="3644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01" w:name="_Toc13540"/>
      <w:r>
        <w:rPr>
          <w:rtl w:val="0"/>
        </w:rPr>
        <w:t>b.  Class Specifications</w:t>
      </w:r>
      <w:bookmarkEnd w:id="101"/>
    </w:p>
    <w:p/>
    <w:p/>
    <w:p>
      <w:pPr>
        <w:spacing w:before="240" w:after="40"/>
      </w:pPr>
      <w:r>
        <w:rPr>
          <w:rtl w:val="0"/>
        </w:rPr>
        <w:t>Userlist</w:t>
      </w:r>
    </w:p>
    <w:tbl>
      <w:tblPr>
        <w:tblStyle w:val="3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get UserID and change isBlock on Users 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0"/>
        <w:gridCol w:w="3570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BlockUserbyID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Change isBlock user on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2" w:name="_2szc72q" w:colFirst="0" w:colLast="0"/>
      <w:bookmarkEnd w:id="102"/>
    </w:p>
    <w:p>
      <w:pPr>
        <w:pStyle w:val="4"/>
        <w:keepNext w:val="0"/>
        <w:keepLines w:val="0"/>
        <w:spacing w:before="280" w:after="80"/>
        <w:ind w:left="720" w:firstLine="0"/>
      </w:pPr>
      <w:bookmarkStart w:id="103" w:name="_Toc18611"/>
      <w:r>
        <w:rPr>
          <w:rtl w:val="0"/>
        </w:rPr>
        <w:t>c.  Sequence Diagram(s)</w:t>
      </w:r>
      <w:bookmarkEnd w:id="103"/>
    </w:p>
    <w:p>
      <w:r>
        <w:drawing>
          <wp:inline distT="0" distB="0" distL="114300" distR="114300">
            <wp:extent cx="5937250" cy="335724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4" w:name="_3s49zyc" w:colFirst="0" w:colLast="0"/>
      <w:bookmarkEnd w:id="104"/>
    </w:p>
    <w:p>
      <w:pPr>
        <w:pStyle w:val="4"/>
        <w:keepNext w:val="0"/>
        <w:keepLines w:val="0"/>
        <w:spacing w:before="280" w:after="80"/>
        <w:ind w:left="720" w:firstLine="0"/>
      </w:pPr>
      <w:bookmarkStart w:id="105" w:name="_Toc15700"/>
      <w:r>
        <w:rPr>
          <w:rtl w:val="0"/>
        </w:rPr>
        <w:t>d. Database queries</w:t>
      </w:r>
      <w:bookmarkEnd w:id="105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Update users</w:t>
      </w:r>
    </w:p>
    <w:p>
      <w:pPr>
        <w:spacing w:before="240" w:after="240"/>
        <w:ind w:left="1080" w:hanging="360"/>
      </w:pPr>
      <w:r>
        <w:rPr>
          <w:rtl w:val="0"/>
        </w:rPr>
        <w:t xml:space="preserve">set isBlock = ? </w:t>
      </w:r>
    </w:p>
    <w:p>
      <w:pPr>
        <w:spacing w:before="240" w:after="240"/>
        <w:ind w:left="1080" w:hanging="360"/>
      </w:pPr>
      <w:r>
        <w:rPr>
          <w:rtl w:val="0"/>
        </w:rPr>
        <w:t>where UserID = ?</w:t>
      </w:r>
    </w:p>
    <w:p>
      <w:pPr>
        <w:pStyle w:val="3"/>
      </w:pPr>
      <w:bookmarkStart w:id="106" w:name="_Toc32631"/>
      <w:r>
        <w:rPr>
          <w:rtl w:val="0"/>
        </w:rPr>
        <w:t>17. Reset Password</w:t>
      </w:r>
      <w:bookmarkEnd w:id="106"/>
    </w:p>
    <w:p>
      <w:pPr>
        <w:pStyle w:val="4"/>
        <w:numPr>
          <w:ilvl w:val="0"/>
          <w:numId w:val="8"/>
        </w:numPr>
        <w:ind w:left="720" w:hanging="360"/>
      </w:pPr>
      <w:r>
        <w:rPr>
          <w:rtl w:val="0"/>
        </w:rPr>
        <w:t xml:space="preserve"> </w:t>
      </w:r>
      <w:bookmarkStart w:id="107" w:name="_Toc2158"/>
      <w:r>
        <w:rPr>
          <w:rtl w:val="0"/>
        </w:rPr>
        <w:t>Class Diagram</w:t>
      </w:r>
      <w:bookmarkEnd w:id="107"/>
    </w:p>
    <w:p>
      <w:pPr>
        <w:ind w:left="0" w:firstLine="0"/>
      </w:pPr>
      <w:r>
        <w:drawing>
          <wp:inline distT="114300" distB="114300" distL="114300" distR="114300">
            <wp:extent cx="5443220" cy="483489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8"/>
        </w:numPr>
        <w:spacing w:before="160" w:after="80"/>
        <w:ind w:left="720" w:hanging="360"/>
        <w:rPr>
          <w:b/>
          <w:sz w:val="26"/>
          <w:szCs w:val="26"/>
        </w:rPr>
      </w:pPr>
      <w:bookmarkStart w:id="108" w:name="_Toc12566"/>
      <w:r>
        <w:rPr>
          <w:rtl w:val="0"/>
        </w:rPr>
        <w:t>Class Specifications</w:t>
      </w:r>
      <w:bookmarkEnd w:id="108"/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109" w:name="_45jfvxd" w:colFirst="0" w:colLast="0"/>
      <w:bookmarkEnd w:id="109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0" w:name="_2koq656" w:colFirst="0" w:colLast="0"/>
      <w:bookmarkEnd w:id="110"/>
    </w:p>
    <w:p>
      <w:pPr>
        <w:pStyle w:val="4"/>
        <w:keepNext w:val="0"/>
        <w:keepLines w:val="0"/>
        <w:spacing w:before="280" w:after="80"/>
        <w:ind w:left="720" w:firstLine="0"/>
      </w:pPr>
      <w:bookmarkStart w:id="111" w:name="_Toc5987"/>
      <w:r>
        <w:rPr>
          <w:rtl w:val="0"/>
        </w:rPr>
        <w:t>c.  Sequence Diagram(s)</w:t>
      </w:r>
      <w:bookmarkEnd w:id="111"/>
    </w:p>
    <w:p>
      <w:r>
        <w:drawing>
          <wp:inline distT="0" distB="0" distL="114300" distR="114300">
            <wp:extent cx="5937250" cy="34480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2" w:name="_3jtnz0s" w:colFirst="0" w:colLast="0"/>
      <w:bookmarkEnd w:id="112"/>
    </w:p>
    <w:p>
      <w:pPr>
        <w:pStyle w:val="4"/>
        <w:keepNext w:val="0"/>
        <w:keepLines w:val="0"/>
        <w:spacing w:before="280" w:after="80"/>
        <w:ind w:left="720" w:firstLine="0"/>
      </w:pPr>
      <w:bookmarkStart w:id="113" w:name="_Toc730"/>
      <w:r>
        <w:rPr>
          <w:rtl w:val="0"/>
        </w:rPr>
        <w:t>d. Database queries</w:t>
      </w:r>
      <w:bookmarkEnd w:id="113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4" w:name="_Toc26571"/>
      <w:r>
        <w:rPr>
          <w:rtl w:val="0"/>
        </w:rPr>
        <w:t>18. Change Password</w:t>
      </w:r>
      <w:bookmarkEnd w:id="114"/>
    </w:p>
    <w:p>
      <w:pPr>
        <w:pStyle w:val="4"/>
        <w:ind w:firstLine="720"/>
      </w:pPr>
      <w:bookmarkStart w:id="115" w:name="_Toc31653"/>
      <w:r>
        <w:rPr>
          <w:rtl w:val="0"/>
        </w:rPr>
        <w:t>a.  Class Diagram</w:t>
      </w:r>
      <w:bookmarkEnd w:id="115"/>
    </w:p>
    <w:p/>
    <w:p>
      <w:pPr>
        <w:pStyle w:val="4"/>
        <w:ind w:firstLine="720"/>
      </w:pPr>
      <w:bookmarkStart w:id="116" w:name="_Toc3585"/>
      <w:r>
        <w:rPr>
          <w:rtl w:val="0"/>
        </w:rPr>
        <w:t>b.  Class Specifications</w:t>
      </w:r>
      <w:bookmarkEnd w:id="116"/>
    </w:p>
    <w:p/>
    <w:p/>
    <w:p/>
    <w:p/>
    <w:p>
      <w:pPr>
        <w:spacing w:before="240" w:after="40"/>
      </w:pPr>
      <w:r>
        <w:rPr>
          <w:rtl w:val="0"/>
        </w:rPr>
        <w:t>UserDAO</w:t>
      </w:r>
    </w:p>
    <w:tbl>
      <w:tblPr>
        <w:tblStyle w:val="4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7" w:name="_3x8tuzt" w:colFirst="0" w:colLast="0"/>
      <w:bookmarkEnd w:id="117"/>
    </w:p>
    <w:p>
      <w:pPr>
        <w:pStyle w:val="4"/>
        <w:keepNext w:val="0"/>
        <w:keepLines w:val="0"/>
        <w:spacing w:before="280" w:after="80"/>
        <w:ind w:left="720" w:firstLine="0"/>
      </w:pPr>
      <w:bookmarkStart w:id="118" w:name="_Toc27488"/>
      <w:r>
        <w:rPr>
          <w:rtl w:val="0"/>
        </w:rPr>
        <w:t>c.  Sequence Diagram(s)</w:t>
      </w:r>
      <w:bookmarkEnd w:id="118"/>
    </w:p>
    <w:p>
      <w:r>
        <w:drawing>
          <wp:inline distT="0" distB="0" distL="114300" distR="114300">
            <wp:extent cx="5941060" cy="354584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9" w:name="_rjefff" w:colFirst="0" w:colLast="0"/>
      <w:bookmarkEnd w:id="119"/>
    </w:p>
    <w:p>
      <w:pPr>
        <w:pStyle w:val="4"/>
        <w:keepNext w:val="0"/>
        <w:keepLines w:val="0"/>
        <w:spacing w:before="280" w:after="80"/>
        <w:ind w:left="720" w:firstLine="0"/>
      </w:pPr>
      <w:bookmarkStart w:id="120" w:name="_Toc23388"/>
      <w:r>
        <w:rPr>
          <w:rtl w:val="0"/>
        </w:rPr>
        <w:t>d. Database queries</w:t>
      </w:r>
      <w:bookmarkEnd w:id="120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</w:t>
      </w: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21" w:name="_Toc25297"/>
      <w:r>
        <w:rPr>
          <w:rtl w:val="0"/>
        </w:rPr>
        <w:t>19. User profile</w:t>
      </w:r>
      <w:bookmarkEnd w:id="121"/>
    </w:p>
    <w:p>
      <w:pPr>
        <w:pStyle w:val="4"/>
        <w:ind w:firstLine="720"/>
      </w:pPr>
      <w:bookmarkStart w:id="122" w:name="_Toc14122"/>
      <w:r>
        <w:rPr>
          <w:rtl w:val="0"/>
        </w:rPr>
        <w:t>a.  Class Diagram</w:t>
      </w:r>
      <w:bookmarkEnd w:id="122"/>
    </w:p>
    <w:p>
      <w:pPr>
        <w:pStyle w:val="4"/>
        <w:ind w:firstLine="720"/>
      </w:pPr>
      <w:bookmarkStart w:id="123" w:name="_Toc26402"/>
      <w:r>
        <w:rPr>
          <w:rtl w:val="0"/>
        </w:rPr>
        <w:t>b.  Class Specifications</w:t>
      </w:r>
      <w:bookmarkEnd w:id="123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4" w:name="_14ykbeg" w:colFirst="0" w:colLast="0"/>
      <w:bookmarkEnd w:id="124"/>
    </w:p>
    <w:p>
      <w:pPr>
        <w:pStyle w:val="4"/>
        <w:keepNext w:val="0"/>
        <w:keepLines w:val="0"/>
        <w:spacing w:before="280" w:after="80"/>
        <w:ind w:left="720" w:firstLine="0"/>
      </w:pPr>
      <w:bookmarkStart w:id="125" w:name="_Toc18593"/>
      <w:r>
        <w:rPr>
          <w:rtl w:val="0"/>
        </w:rPr>
        <w:t>c.  Sequence Diagram(s)</w:t>
      </w:r>
      <w:bookmarkEnd w:id="125"/>
    </w:p>
    <w:p>
      <w:r>
        <w:drawing>
          <wp:inline distT="0" distB="0" distL="114300" distR="114300">
            <wp:extent cx="5942330" cy="342201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6" w:name="_243i4a2" w:colFirst="0" w:colLast="0"/>
      <w:bookmarkEnd w:id="126"/>
    </w:p>
    <w:p>
      <w:pPr>
        <w:pStyle w:val="4"/>
        <w:keepNext w:val="0"/>
        <w:keepLines w:val="0"/>
        <w:spacing w:before="280" w:after="80"/>
        <w:ind w:left="720" w:firstLine="0"/>
      </w:pPr>
      <w:bookmarkStart w:id="127" w:name="_Toc9888"/>
      <w:r>
        <w:rPr>
          <w:rtl w:val="0"/>
        </w:rPr>
        <w:t>d. Database queries</w:t>
      </w:r>
      <w:bookmarkEnd w:id="127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pStyle w:val="3"/>
      </w:pPr>
      <w:bookmarkStart w:id="128" w:name="_Toc16664"/>
      <w:r>
        <w:rPr>
          <w:rtl w:val="0"/>
        </w:rPr>
        <w:t>20. Order History</w:t>
      </w:r>
      <w:bookmarkEnd w:id="128"/>
    </w:p>
    <w:p>
      <w:pPr>
        <w:pStyle w:val="4"/>
        <w:ind w:firstLine="720"/>
      </w:pPr>
      <w:bookmarkStart w:id="129" w:name="_Toc24705"/>
      <w:r>
        <w:rPr>
          <w:rtl w:val="0"/>
        </w:rPr>
        <w:t>a.  Class Diagram</w:t>
      </w:r>
      <w:bookmarkEnd w:id="129"/>
    </w:p>
    <w:p/>
    <w:p>
      <w:pPr>
        <w:pStyle w:val="4"/>
        <w:ind w:firstLine="720"/>
      </w:pPr>
      <w:bookmarkStart w:id="130" w:name="_Toc20807"/>
      <w:r>
        <w:rPr>
          <w:rtl w:val="0"/>
        </w:rPr>
        <w:t>b.  Class Specifications</w:t>
      </w:r>
      <w:bookmarkEnd w:id="130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240" w:line="273" w:lineRule="auto"/>
        <w:jc w:val="both"/>
      </w:pPr>
      <w:r>
        <w:rPr>
          <w:rtl w:val="0"/>
        </w:rPr>
        <w:t>OrderDAO</w:t>
      </w: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color w:val="050505"/>
                <w:sz w:val="23"/>
                <w:szCs w:val="23"/>
                <w:shd w:val="clear" w:fill="E4E6EB"/>
                <w:rtl w:val="0"/>
              </w:rPr>
              <w:t>viewOrderWait(String userId)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See the product that userId ordered is in the waiting state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  <w:p>
            <w:pPr>
              <w:spacing w:before="240" w:after="0" w:line="273" w:lineRule="auto"/>
            </w:pP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1" w:name="_2hio093" w:colFirst="0" w:colLast="0"/>
      <w:bookmarkEnd w:id="131"/>
    </w:p>
    <w:p>
      <w:pPr>
        <w:pStyle w:val="4"/>
        <w:keepNext w:val="0"/>
        <w:keepLines w:val="0"/>
        <w:spacing w:before="280" w:after="80"/>
        <w:ind w:left="720" w:firstLine="0"/>
      </w:pPr>
      <w:bookmarkStart w:id="132" w:name="_Toc32678"/>
      <w:r>
        <w:rPr>
          <w:rtl w:val="0"/>
        </w:rPr>
        <w:t>c.  Sequence Diagram(s)</w:t>
      </w:r>
      <w:bookmarkEnd w:id="132"/>
    </w:p>
    <w:p>
      <w:r>
        <w:drawing>
          <wp:inline distT="114300" distB="114300" distL="114300" distR="114300">
            <wp:extent cx="5943600" cy="39751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3" w:name="_3gnlt4p" w:colFirst="0" w:colLast="0"/>
      <w:bookmarkEnd w:id="133"/>
    </w:p>
    <w:p>
      <w:pPr>
        <w:pStyle w:val="4"/>
        <w:keepNext w:val="0"/>
        <w:keepLines w:val="0"/>
        <w:spacing w:before="280" w:after="80"/>
        <w:ind w:left="720" w:firstLine="0"/>
      </w:pPr>
      <w:bookmarkStart w:id="134" w:name="_Toc26983"/>
      <w:r>
        <w:rPr>
          <w:rtl w:val="0"/>
        </w:rPr>
        <w:t>d. Database queries</w:t>
      </w:r>
      <w:bookmarkEnd w:id="134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0" w:firstLine="0"/>
      </w:pPr>
    </w:p>
    <w:p>
      <w:pPr>
        <w:spacing w:before="240" w:after="240"/>
        <w:ind w:left="720" w:firstLine="0"/>
      </w:pPr>
      <w:r>
        <w:rPr>
          <w:rtl w:val="0"/>
        </w:rPr>
        <w:t>,</w:t>
      </w:r>
    </w:p>
    <w:p>
      <w:pPr>
        <w:spacing w:before="240" w:after="240"/>
        <w:ind w:left="720" w:firstLine="0"/>
      </w:pPr>
    </w:p>
    <w:p/>
    <w:p>
      <w:pPr>
        <w:pStyle w:val="3"/>
      </w:pPr>
      <w:bookmarkStart w:id="135" w:name="_Toc10428"/>
      <w:r>
        <w:rPr>
          <w:rtl w:val="0"/>
        </w:rPr>
        <w:t>21. Delete Product</w:t>
      </w:r>
      <w:bookmarkEnd w:id="135"/>
    </w:p>
    <w:p>
      <w:pPr>
        <w:pStyle w:val="4"/>
        <w:ind w:firstLine="720"/>
      </w:pPr>
      <w:bookmarkStart w:id="136" w:name="_Toc9058"/>
      <w:r>
        <w:rPr>
          <w:rtl w:val="0"/>
        </w:rPr>
        <w:t>a.  Class Diagram</w:t>
      </w:r>
      <w:bookmarkEnd w:id="136"/>
    </w:p>
    <w:p>
      <w:r>
        <w:drawing>
          <wp:inline distT="114300" distB="114300" distL="114300" distR="114300">
            <wp:extent cx="5943600" cy="5219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7" w:name="_Toc15920"/>
      <w:r>
        <w:rPr>
          <w:rtl w:val="0"/>
        </w:rPr>
        <w:t>b.  Class Specifications</w:t>
      </w:r>
      <w:bookmarkEnd w:id="137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deleteProduct()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DeleteProduct from the database to display on ManageProduct.jsp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8" w:name="_3u2rp3q" w:colFirst="0" w:colLast="0"/>
      <w:bookmarkEnd w:id="138"/>
    </w:p>
    <w:p>
      <w:pPr>
        <w:pStyle w:val="4"/>
        <w:keepNext w:val="0"/>
        <w:keepLines w:val="0"/>
        <w:spacing w:before="280" w:after="80"/>
        <w:ind w:left="720" w:firstLine="0"/>
      </w:pPr>
      <w:bookmarkStart w:id="139" w:name="_Toc28534"/>
      <w:r>
        <w:rPr>
          <w:rtl w:val="0"/>
        </w:rPr>
        <w:t>c.  Sequence Diagram(s)</w:t>
      </w:r>
      <w:bookmarkEnd w:id="139"/>
    </w:p>
    <w:p/>
    <w:p>
      <w:pPr>
        <w:bidi w:val="0"/>
      </w:pPr>
      <w:bookmarkStart w:id="140" w:name="_odc9jc" w:colFirst="0" w:colLast="0"/>
      <w:bookmarkEnd w:id="140"/>
      <w:r>
        <w:drawing>
          <wp:inline distT="114300" distB="114300" distL="114300" distR="114300">
            <wp:extent cx="5943600" cy="3606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1" w:name="_Toc12482"/>
      <w:r>
        <w:rPr>
          <w:rtl w:val="0"/>
        </w:rPr>
        <w:t>d. Database queries</w:t>
      </w:r>
      <w:bookmarkEnd w:id="141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delete from Product where ProductID = ?</w:t>
      </w:r>
    </w:p>
    <w:p>
      <w:pPr>
        <w:spacing w:before="240" w:after="240"/>
        <w:ind w:left="1080" w:hanging="360"/>
        <w:rPr>
          <w:sz w:val="14"/>
          <w:szCs w:val="14"/>
        </w:rPr>
      </w:pPr>
    </w:p>
    <w:p/>
    <w:p>
      <w:pPr>
        <w:pStyle w:val="3"/>
      </w:pPr>
      <w:bookmarkStart w:id="142" w:name="_Toc7927"/>
      <w:r>
        <w:rPr>
          <w:rtl w:val="0"/>
        </w:rPr>
        <w:t>22. Edit Product</w:t>
      </w:r>
      <w:bookmarkEnd w:id="142"/>
    </w:p>
    <w:p>
      <w:pPr>
        <w:pStyle w:val="4"/>
        <w:ind w:firstLine="720"/>
      </w:pPr>
      <w:bookmarkStart w:id="143" w:name="_Toc27074"/>
      <w:r>
        <w:rPr>
          <w:rtl w:val="0"/>
        </w:rPr>
        <w:t>a.  Class Diagram</w:t>
      </w:r>
      <w:bookmarkEnd w:id="143"/>
    </w:p>
    <w:p>
      <w:r>
        <w:drawing>
          <wp:inline distT="114300" distB="114300" distL="114300" distR="114300">
            <wp:extent cx="59436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44" w:name="_Toc1552"/>
      <w:r>
        <w:rPr>
          <w:rtl w:val="0"/>
        </w:rPr>
        <w:t>b.  Class Specifications</w:t>
      </w:r>
      <w:bookmarkEnd w:id="144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editProduct()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5" w:name="_11si5id" w:colFirst="0" w:colLast="0"/>
      <w:bookmarkEnd w:id="145"/>
    </w:p>
    <w:p>
      <w:pPr>
        <w:pStyle w:val="4"/>
        <w:keepNext w:val="0"/>
        <w:keepLines w:val="0"/>
        <w:spacing w:before="280" w:after="80"/>
        <w:ind w:left="720" w:firstLine="0"/>
      </w:pPr>
      <w:bookmarkStart w:id="146" w:name="_Toc17476"/>
      <w:r>
        <w:rPr>
          <w:rtl w:val="0"/>
        </w:rPr>
        <w:t>c.  Sequence Diagram(s)</w:t>
      </w:r>
      <w:bookmarkEnd w:id="146"/>
    </w:p>
    <w:p>
      <w:r>
        <w:drawing>
          <wp:inline distT="114300" distB="114300" distL="114300" distR="114300">
            <wp:extent cx="5943600" cy="2984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7" w:name="_20xfydz" w:colFirst="0" w:colLast="0"/>
      <w:bookmarkEnd w:id="147"/>
    </w:p>
    <w:p>
      <w:pPr>
        <w:pStyle w:val="4"/>
        <w:keepNext w:val="0"/>
        <w:keepLines w:val="0"/>
        <w:spacing w:before="280" w:after="80"/>
        <w:ind w:left="720" w:firstLine="0"/>
      </w:pPr>
      <w:bookmarkStart w:id="148" w:name="_Toc29885"/>
      <w:r>
        <w:rPr>
          <w:rtl w:val="0"/>
        </w:rPr>
        <w:t>d. Database queries</w:t>
      </w:r>
      <w:bookmarkEnd w:id="148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UPDATE datatable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SET ... = ?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WHERE …... = ?</w:t>
      </w:r>
    </w:p>
    <w:p>
      <w:pPr>
        <w:pStyle w:val="3"/>
      </w:pPr>
      <w:bookmarkStart w:id="149" w:name="_Toc29892"/>
      <w:r>
        <w:rPr>
          <w:rtl w:val="0"/>
        </w:rPr>
        <w:t>23. Checkout</w:t>
      </w:r>
      <w:bookmarkEnd w:id="149"/>
    </w:p>
    <w:p>
      <w:pPr>
        <w:pStyle w:val="4"/>
        <w:ind w:firstLine="720"/>
      </w:pPr>
      <w:bookmarkStart w:id="150" w:name="_Toc2124"/>
      <w:r>
        <w:rPr>
          <w:rtl w:val="0"/>
        </w:rPr>
        <w:t>a.  Class Diagram</w:t>
      </w:r>
      <w:bookmarkEnd w:id="150"/>
    </w:p>
    <w:p/>
    <w:p>
      <w:pPr>
        <w:pStyle w:val="4"/>
        <w:ind w:firstLine="720"/>
      </w:pPr>
      <w:bookmarkStart w:id="151" w:name="_Toc31503"/>
      <w:r>
        <w:rPr>
          <w:rtl w:val="0"/>
        </w:rPr>
        <w:t>b.  Class Specifications</w:t>
      </w:r>
      <w:bookmarkEnd w:id="151"/>
    </w:p>
    <w:p/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getProductById()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Product which confirm to buy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saveOrder()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SaveOderDetail()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OrderDetail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SaveShipping()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Shipping table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52" w:name="_2eclud0" w:colFirst="0" w:colLast="0"/>
      <w:bookmarkEnd w:id="152"/>
    </w:p>
    <w:p>
      <w:pPr>
        <w:pStyle w:val="4"/>
        <w:keepNext w:val="0"/>
        <w:keepLines w:val="0"/>
        <w:spacing w:before="280" w:after="80"/>
        <w:ind w:left="720" w:firstLine="0"/>
      </w:pPr>
      <w:bookmarkStart w:id="153" w:name="_Toc8740"/>
      <w:r>
        <w:rPr>
          <w:rtl w:val="0"/>
        </w:rPr>
        <w:t>c.  Sequence Diagram(s)</w:t>
      </w:r>
      <w:bookmarkEnd w:id="153"/>
    </w:p>
    <w:p/>
    <w:p>
      <w:pPr>
        <w:bidi w:val="0"/>
      </w:pPr>
      <w:bookmarkStart w:id="154" w:name="_3dhjn8m" w:colFirst="0" w:colLast="0"/>
      <w:bookmarkEnd w:id="154"/>
      <w:r>
        <w:drawing>
          <wp:inline distT="114300" distB="114300" distL="114300" distR="114300">
            <wp:extent cx="5943600" cy="3619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5" w:name="_Toc22648"/>
      <w:r>
        <w:rPr>
          <w:rtl w:val="0"/>
        </w:rPr>
        <w:t>d. Database queries</w:t>
      </w:r>
      <w:bookmarkEnd w:id="155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INSERT INTO [dbo].[Orders]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([UserID]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,[TotalPrice]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,[Note]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drawing>
          <wp:inline distT="114300" distB="114300" distL="114300" distR="114300">
            <wp:extent cx="5943600" cy="3911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                        ,[Status]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,[Date]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,[ShippingID])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VALUES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(?,?,?,?,GETDATE(),?)</w:t>
      </w:r>
    </w:p>
    <w:p>
      <w:pPr>
        <w:pStyle w:val="3"/>
      </w:pPr>
      <w:bookmarkStart w:id="156" w:name="_Toc30129"/>
      <w:r>
        <w:rPr>
          <w:rtl w:val="0"/>
        </w:rPr>
        <w:t>24.Manager Product</w:t>
      </w:r>
      <w:bookmarkEnd w:id="156"/>
    </w:p>
    <w:p>
      <w:pPr>
        <w:pStyle w:val="4"/>
        <w:numPr>
          <w:ilvl w:val="0"/>
          <w:numId w:val="9"/>
        </w:numPr>
        <w:spacing w:after="0"/>
        <w:ind w:left="720" w:hanging="360"/>
      </w:pPr>
      <w:bookmarkStart w:id="157" w:name="_Toc21657"/>
      <w:r>
        <w:rPr>
          <w:rtl w:val="0"/>
        </w:rPr>
        <w:t>Class diagram</w:t>
      </w:r>
      <w:bookmarkEnd w:id="157"/>
    </w:p>
    <w:p>
      <w:pPr>
        <w:pStyle w:val="4"/>
        <w:spacing w:after="0"/>
        <w:ind w:left="720" w:firstLine="0"/>
      </w:pPr>
      <w:bookmarkStart w:id="158" w:name="_4eob8zqybwnl" w:colFirst="0" w:colLast="0"/>
      <w:bookmarkEnd w:id="158"/>
    </w:p>
    <w:p>
      <w:pPr>
        <w:pStyle w:val="4"/>
        <w:numPr>
          <w:ilvl w:val="0"/>
          <w:numId w:val="9"/>
        </w:numPr>
        <w:spacing w:after="0"/>
        <w:ind w:left="720" w:hanging="360"/>
      </w:pPr>
      <w:bookmarkStart w:id="159" w:name="_Toc28311"/>
      <w:r>
        <w:rPr>
          <w:rtl w:val="0"/>
        </w:rPr>
        <w:t>Class specifications</w:t>
      </w:r>
      <w:bookmarkEnd w:id="159"/>
    </w:p>
    <w:p>
      <w:pPr>
        <w:spacing w:before="240" w:after="40"/>
      </w:pPr>
    </w:p>
    <w:tbl>
      <w:tblPr>
        <w:tblStyle w:val="5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View and manage products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</w:p>
    <w:p>
      <w:pPr>
        <w:pStyle w:val="4"/>
        <w:numPr>
          <w:ilvl w:val="0"/>
          <w:numId w:val="9"/>
        </w:numPr>
        <w:ind w:left="720" w:hanging="360"/>
      </w:pPr>
      <w:bookmarkStart w:id="160" w:name="_Toc11567"/>
      <w:r>
        <w:rPr>
          <w:rtl w:val="0"/>
        </w:rPr>
        <w:t>Sequence Diagram(s)</w:t>
      </w:r>
      <w:bookmarkEnd w:id="160"/>
    </w:p>
    <w:p>
      <w:pPr>
        <w:ind w:left="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720" w:hanging="360"/>
      </w:pPr>
      <w:bookmarkStart w:id="161" w:name="_Toc31134"/>
      <w:r>
        <w:rPr>
          <w:rtl w:val="0"/>
        </w:rPr>
        <w:t>Database queries</w:t>
      </w:r>
      <w:bookmarkEnd w:id="161"/>
    </w:p>
    <w:p>
      <w:pPr>
        <w:ind w:left="720" w:firstLine="0"/>
      </w:pPr>
      <w:r>
        <w:rPr>
          <w:rtl w:val="0"/>
        </w:rPr>
        <w:t xml:space="preserve">select p.*,pr.ProductImgURL from Product p join ProductImg pr </w:t>
      </w:r>
    </w:p>
    <w:p>
      <w:pPr>
        <w:ind w:left="720" w:firstLine="0"/>
      </w:pPr>
      <w:r>
        <w:rPr>
          <w:rtl w:val="0"/>
        </w:rPr>
        <w:t xml:space="preserve">                + "on p.ProductID = pr.ProductID</w:t>
      </w:r>
    </w:p>
    <w:p>
      <w:pPr>
        <w:pStyle w:val="3"/>
      </w:pPr>
      <w:bookmarkStart w:id="162" w:name="_Toc12761"/>
      <w:r>
        <w:rPr>
          <w:rtl w:val="0"/>
        </w:rPr>
        <w:t>25.HomePage</w:t>
      </w:r>
      <w:bookmarkEnd w:id="162"/>
      <w:r>
        <w:rPr>
          <w:rtl w:val="0"/>
        </w:rPr>
        <w:t xml:space="preserve"> </w:t>
      </w:r>
    </w:p>
    <w:p>
      <w:pPr>
        <w:pStyle w:val="4"/>
        <w:numPr>
          <w:ilvl w:val="0"/>
          <w:numId w:val="10"/>
        </w:numPr>
        <w:ind w:left="1440" w:hanging="360"/>
      </w:pPr>
      <w:bookmarkStart w:id="163" w:name="_Toc19966"/>
      <w:r>
        <w:rPr>
          <w:rtl w:val="0"/>
        </w:rPr>
        <w:t>Class Diagram</w:t>
      </w:r>
      <w:bookmarkEnd w:id="163"/>
    </w:p>
    <w:p>
      <w:pPr>
        <w:pStyle w:val="4"/>
        <w:ind w:left="1440" w:firstLine="0"/>
      </w:pPr>
      <w:bookmarkStart w:id="164" w:name="_tz9nxcgqjqtn" w:colFirst="0" w:colLast="0"/>
      <w:bookmarkEnd w:id="164"/>
    </w:p>
    <w:p>
      <w:pPr>
        <w:pStyle w:val="4"/>
        <w:ind w:left="1440" w:firstLine="0"/>
      </w:pPr>
      <w:bookmarkStart w:id="165" w:name="_8l9en0wr8d5o" w:colFirst="0" w:colLast="0"/>
      <w:bookmarkEnd w:id="165"/>
    </w:p>
    <w:p>
      <w:pPr>
        <w:pStyle w:val="4"/>
        <w:numPr>
          <w:ilvl w:val="0"/>
          <w:numId w:val="10"/>
        </w:numPr>
        <w:ind w:left="1440" w:hanging="360"/>
      </w:pPr>
      <w:bookmarkStart w:id="166" w:name="_Toc4797"/>
      <w:r>
        <w:rPr>
          <w:rtl w:val="0"/>
        </w:rPr>
        <w:t>Class Specifications</w:t>
      </w:r>
      <w:bookmarkEnd w:id="166"/>
    </w:p>
    <w:p>
      <w:r>
        <w:rPr>
          <w:rtl w:val="0"/>
        </w:rPr>
        <w:t>ProductDAO</w:t>
      </w:r>
    </w:p>
    <w:tbl>
      <w:tblPr>
        <w:tblStyle w:val="5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getAll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pagingProductBy6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product</w:t>
            </w:r>
          </w:p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product pagination 6 products 1 page</w:t>
            </w:r>
          </w:p>
        </w:tc>
      </w:tr>
    </w:tbl>
    <w:p>
      <w:r>
        <w:rPr>
          <w:rtl w:val="0"/>
        </w:rPr>
        <w:t>SubCategoryDAO</w:t>
      </w:r>
    </w:p>
    <w:tbl>
      <w:tblPr>
        <w:tblStyle w:val="5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getAllSubCategory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SubCategory</w:t>
            </w:r>
          </w:p>
          <w:p>
            <w:pPr>
              <w:spacing w:after="0" w:line="240" w:lineRule="auto"/>
              <w:rPr>
                <w:i/>
              </w:rPr>
            </w:pPr>
          </w:p>
        </w:tc>
      </w:tr>
    </w:tbl>
    <w:p>
      <w:r>
        <w:rPr>
          <w:rtl w:val="0"/>
        </w:rPr>
        <w:t>CategoryDAO</w:t>
      </w:r>
    </w:p>
    <w:tbl>
      <w:tblPr>
        <w:tblStyle w:val="5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Category</w:t>
            </w:r>
          </w:p>
        </w:tc>
      </w:tr>
    </w:tbl>
    <w:p>
      <w:r>
        <w:rPr>
          <w:rtl w:val="0"/>
        </w:rPr>
        <w:t>BrandDAO</w:t>
      </w:r>
    </w:p>
    <w:tbl>
      <w:tblPr>
        <w:tblStyle w:val="5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getAllBrand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brand</w:t>
            </w:r>
          </w:p>
        </w:tc>
      </w:tr>
    </w:tbl>
    <w:p>
      <w:pPr>
        <w:ind w:left="720" w:firstLine="0"/>
      </w:pPr>
    </w:p>
    <w:p>
      <w:pPr>
        <w:pStyle w:val="4"/>
        <w:numPr>
          <w:ilvl w:val="0"/>
          <w:numId w:val="10"/>
        </w:numPr>
        <w:ind w:left="1440" w:hanging="360"/>
      </w:pPr>
      <w:bookmarkStart w:id="167" w:name="_Toc489"/>
      <w:r>
        <w:rPr>
          <w:rtl w:val="0"/>
        </w:rPr>
        <w:t>Sequence Diagram</w:t>
      </w:r>
      <w:bookmarkEnd w:id="167"/>
    </w:p>
    <w:p>
      <w:pPr>
        <w:ind w:left="1440" w:firstLine="0"/>
      </w:pPr>
    </w:p>
    <w:p>
      <w:pPr>
        <w:ind w:left="0" w:firstLine="0"/>
      </w:pPr>
      <w:bookmarkStart w:id="168" w:name="_16x20ju" w:colFirst="0" w:colLast="0"/>
      <w:bookmarkEnd w:id="168"/>
      <w:r>
        <w:drawing>
          <wp:inline distT="114300" distB="114300" distL="114300" distR="114300">
            <wp:extent cx="5728970" cy="3238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440" w:hanging="360"/>
      </w:pPr>
      <w:r>
        <w:rPr>
          <w:rtl w:val="0"/>
        </w:rPr>
        <w:t>Database queries</w:t>
      </w:r>
    </w:p>
    <w:p>
      <w:pPr>
        <w:pStyle w:val="4"/>
        <w:keepNext w:val="0"/>
        <w:keepLines w:val="0"/>
        <w:spacing w:before="280" w:after="80"/>
        <w:ind w:left="720" w:firstLine="0"/>
        <w:rPr>
          <w:sz w:val="28"/>
          <w:szCs w:val="28"/>
        </w:rPr>
      </w:pPr>
      <w:bookmarkStart w:id="169" w:name="_Toc21710"/>
      <w:bookmarkStart w:id="170" w:name="_Toc8540"/>
      <w:r>
        <w:rPr>
          <w:rtl w:val="0"/>
        </w:rPr>
        <w:t>d. Database queries</w:t>
      </w:r>
      <w:bookmarkEnd w:id="169"/>
      <w:bookmarkEnd w:id="170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p.*,pr.ProductImgURL from Product p join ProductImg pr 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+ "on p.ProductID = pr.ProductID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pStyle w:val="3"/>
        <w:spacing w:before="240" w:after="240"/>
        <w:ind w:left="1080" w:hanging="360"/>
      </w:pPr>
      <w:bookmarkStart w:id="171" w:name="_Toc19592"/>
      <w:r>
        <w:rPr>
          <w:rtl w:val="0"/>
        </w:rPr>
        <w:t>26. List Customer</w:t>
      </w:r>
      <w:bookmarkEnd w:id="171"/>
      <w:r>
        <w:rPr>
          <w:rtl w:val="0"/>
        </w:rPr>
        <w:t xml:space="preserve"> </w:t>
      </w:r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72" w:name="_Toc32042"/>
      <w:r>
        <w:rPr>
          <w:rtl w:val="0"/>
        </w:rPr>
        <w:t>Class Diagram</w:t>
      </w:r>
      <w:bookmarkEnd w:id="172"/>
    </w:p>
    <w:p>
      <w:pPr>
        <w:spacing w:before="240" w:after="240"/>
        <w:ind w:left="1440" w:firstLine="0"/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862830" cy="24358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162" cy="2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73" w:name="_Toc10439"/>
      <w:r>
        <w:rPr>
          <w:rtl w:val="0"/>
        </w:rPr>
        <w:t>Class Specification</w:t>
      </w:r>
      <w:bookmarkEnd w:id="173"/>
    </w:p>
    <w:p>
      <w:pPr>
        <w:spacing w:before="240" w:after="40"/>
      </w:pPr>
    </w:p>
    <w:tbl>
      <w:tblPr>
        <w:tblStyle w:val="5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Review a list of past customers.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  <w:rPr>
          <w:sz w:val="28"/>
          <w:szCs w:val="28"/>
        </w:rPr>
      </w:pPr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74" w:name="_Toc12694"/>
      <w:r>
        <w:rPr>
          <w:rtl w:val="0"/>
        </w:rPr>
        <w:t>Sequence Diagram(s)</w:t>
      </w:r>
      <w:bookmarkEnd w:id="174"/>
    </w:p>
    <w:p>
      <w:pPr>
        <w:pStyle w:val="4"/>
        <w:spacing w:before="240" w:after="240"/>
        <w:ind w:left="1440" w:firstLine="0"/>
      </w:pPr>
      <w:bookmarkStart w:id="175" w:name="_sdekpbs6zwit" w:colFirst="0" w:colLast="0"/>
      <w:bookmarkEnd w:id="175"/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76" w:name="_Toc26535"/>
      <w:r>
        <w:rPr>
          <w:rtl w:val="0"/>
        </w:rPr>
        <w:t>Database queries</w:t>
      </w:r>
      <w:bookmarkEnd w:id="176"/>
    </w:p>
    <w:p>
      <w:pPr>
        <w:bidi w:val="0"/>
      </w:pPr>
      <w:r>
        <w:rPr>
          <w:rtl w:val="0"/>
        </w:rPr>
        <w:br w:type="textWrapping"/>
      </w:r>
      <w:r>
        <w:rPr>
          <w:rFonts w:hint="default"/>
          <w:rtl w:val="0"/>
          <w:lang w:val="en-US"/>
        </w:rPr>
        <w:tab/>
      </w:r>
      <w:r>
        <w:rPr>
          <w:rFonts w:hint="default"/>
          <w:rtl w:val="0"/>
          <w:lang w:val="en-US"/>
        </w:rPr>
        <w:tab/>
      </w:r>
      <w:r>
        <w:rPr>
          <w:rtl w:val="0"/>
        </w:rPr>
        <w:t xml:space="preserve">select * from Orders  join Users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on Orders.UserID = Users.UserID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join User_info as c </w:t>
      </w:r>
    </w:p>
    <w:p>
      <w:pPr>
        <w:bidi w:val="0"/>
        <w:ind w:left="720" w:leftChars="0" w:firstLine="720" w:firstLineChars="0"/>
        <w:rPr>
          <w:rtl w:val="0"/>
        </w:rPr>
      </w:pPr>
      <w:r>
        <w:rPr>
          <w:rtl w:val="0"/>
        </w:rPr>
        <w:t>on Users.UserID = c.UserID</w:t>
      </w:r>
    </w:p>
    <w:p>
      <w:pPr>
        <w:bidi w:val="0"/>
        <w:ind w:left="720" w:leftChars="0" w:firstLine="720" w:firstLineChars="0"/>
        <w:rPr>
          <w:rtl w:val="0"/>
        </w:rPr>
      </w:pPr>
    </w:p>
    <w:p>
      <w:pPr>
        <w:pStyle w:val="3"/>
      </w:pPr>
      <w:bookmarkStart w:id="177" w:name="_Toc14762"/>
      <w:r>
        <w:rPr>
          <w:rtl w:val="0"/>
        </w:rPr>
        <w:t>26. Product list</w:t>
      </w:r>
      <w:bookmarkEnd w:id="177"/>
    </w:p>
    <w:p>
      <w:pPr>
        <w:pStyle w:val="4"/>
        <w:spacing w:after="0"/>
        <w:ind w:left="0" w:firstLine="0"/>
      </w:pPr>
      <w:r>
        <w:rPr>
          <w:rtl w:val="0"/>
        </w:rPr>
        <w:t xml:space="preserve">      </w:t>
      </w:r>
      <w:bookmarkStart w:id="178" w:name="_Toc30188"/>
      <w:r>
        <w:rPr>
          <w:rtl w:val="0"/>
        </w:rPr>
        <w:t>a.Class diagram</w:t>
      </w:r>
      <w:bookmarkEnd w:id="178"/>
    </w:p>
    <w:p>
      <w:pPr>
        <w:pStyle w:val="4"/>
        <w:spacing w:after="0"/>
        <w:ind w:left="720" w:firstLine="0"/>
      </w:pPr>
      <w:bookmarkStart w:id="179" w:name="_45acamtzs33p" w:colFirst="0" w:colLast="0"/>
      <w:bookmarkEnd w:id="179"/>
    </w:p>
    <w:p>
      <w:pPr>
        <w:pStyle w:val="4"/>
        <w:spacing w:after="0"/>
        <w:ind w:left="720" w:firstLine="0"/>
      </w:pPr>
      <w:bookmarkStart w:id="180" w:name="_nbvm3wwj2jtk" w:colFirst="0" w:colLast="0"/>
      <w:bookmarkEnd w:id="180"/>
    </w:p>
    <w:p>
      <w:pPr>
        <w:pStyle w:val="4"/>
        <w:spacing w:after="0"/>
        <w:ind w:left="720" w:firstLine="0"/>
      </w:pPr>
      <w:bookmarkStart w:id="181" w:name="_d3vrvh4sfdg4" w:colFirst="0" w:colLast="0"/>
      <w:bookmarkEnd w:id="181"/>
    </w:p>
    <w:p>
      <w:pPr>
        <w:pStyle w:val="4"/>
        <w:spacing w:after="0"/>
      </w:pPr>
      <w:r>
        <w:rPr>
          <w:rtl w:val="0"/>
        </w:rPr>
        <w:t xml:space="preserve">      </w:t>
      </w:r>
      <w:bookmarkStart w:id="182" w:name="_Toc15734"/>
      <w:r>
        <w:rPr>
          <w:rtl w:val="0"/>
        </w:rPr>
        <w:t>b.Class specifications</w:t>
      </w:r>
      <w:bookmarkEnd w:id="182"/>
    </w:p>
    <w:p>
      <w:pPr>
        <w:pStyle w:val="4"/>
        <w:spacing w:after="0"/>
      </w:pPr>
      <w:bookmarkStart w:id="183" w:name="_r50ky6x6w0tu" w:colFirst="0" w:colLast="0"/>
      <w:bookmarkEnd w:id="183"/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5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login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rFonts w:ascii="Times New Roman" w:hAnsi="Times New Roman" w:eastAsia="Times New Roman" w:cs="Times New Roman"/>
                <w:i/>
                <w:color w:val="202124"/>
                <w:sz w:val="24"/>
                <w:szCs w:val="24"/>
                <w:shd w:val="clear" w:fill="F8F9FA"/>
                <w:rtl w:val="0"/>
              </w:rPr>
              <w:t>Input correct username and password to login in to web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40"/>
      </w:pPr>
    </w:p>
    <w:tbl>
      <w:tblPr>
        <w:tblStyle w:val="57"/>
        <w:tblW w:w="88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65"/>
        <w:gridCol w:w="2235"/>
        <w:gridCol w:w="58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Product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detail of one specific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Productlist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list all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addtoCart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 product to cart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pStyle w:val="4"/>
        <w:ind w:left="0" w:firstLine="0"/>
      </w:pPr>
      <w:r>
        <w:rPr>
          <w:rtl w:val="0"/>
        </w:rPr>
        <w:t xml:space="preserve"> </w:t>
      </w:r>
      <w:r>
        <w:rPr>
          <w:rtl w:val="0"/>
        </w:rPr>
        <w:tab/>
      </w:r>
      <w:bookmarkStart w:id="184" w:name="_Toc30812"/>
      <w:r>
        <w:rPr>
          <w:rtl w:val="0"/>
        </w:rPr>
        <w:t>c.  Sequence Diagram(s)</w:t>
      </w:r>
      <w:bookmarkEnd w:id="184"/>
    </w:p>
    <w:p>
      <w:r>
        <w:drawing>
          <wp:inline distT="114300" distB="114300" distL="114300" distR="114300">
            <wp:extent cx="5943600" cy="34925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 w:firstLine="0"/>
      </w:pPr>
      <w:bookmarkStart w:id="185" w:name="_Toc16335"/>
      <w:r>
        <w:rPr>
          <w:rtl w:val="0"/>
        </w:rPr>
        <w:t>d. Database queries</w:t>
      </w:r>
      <w:bookmarkEnd w:id="185"/>
    </w:p>
    <w:p>
      <w:pPr>
        <w:ind w:left="720" w:firstLine="0"/>
      </w:pPr>
    </w:p>
    <w:p>
      <w:pPr>
        <w:pStyle w:val="3"/>
        <w:bidi w:val="0"/>
      </w:pPr>
      <w:bookmarkStart w:id="186" w:name="_Toc5335"/>
      <w:r>
        <w:rPr>
          <w:rFonts w:hint="default"/>
          <w:rtl w:val="0"/>
          <w:lang w:val="en-US"/>
        </w:rPr>
        <w:t>27</w:t>
      </w:r>
      <w:r>
        <w:rPr>
          <w:rtl w:val="0"/>
        </w:rPr>
        <w:t>. Delete Product From Cart</w:t>
      </w:r>
      <w:bookmarkEnd w:id="186"/>
      <w:r>
        <w:rPr>
          <w:rtl w:val="0"/>
        </w:rPr>
        <w:t xml:space="preserve"> </w:t>
      </w:r>
      <w:bookmarkStart w:id="194" w:name="_GoBack"/>
      <w:bookmarkEnd w:id="194"/>
    </w:p>
    <w:p>
      <w:pPr>
        <w:pStyle w:val="4"/>
      </w:pPr>
      <w:bookmarkStart w:id="187" w:name="_Toc8012"/>
      <w:r>
        <w:rPr>
          <w:rtl w:val="0"/>
        </w:rPr>
        <w:t>a. Class Diagram</w:t>
      </w:r>
      <w:bookmarkEnd w:id="187"/>
    </w:p>
    <w:p>
      <w:r>
        <w:drawing>
          <wp:inline distT="114300" distB="114300" distL="114300" distR="114300">
            <wp:extent cx="5943600" cy="4216400"/>
            <wp:effectExtent l="0" t="0" r="0" b="508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8" w:name="_Toc8416"/>
      <w:r>
        <w:rPr>
          <w:rtl w:val="0"/>
        </w:rPr>
        <w:t>b. Class Specifications</w:t>
      </w:r>
      <w:bookmarkEnd w:id="188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1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Remove a product()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189" w:name="_Toc32445"/>
      <w:r>
        <w:rPr>
          <w:rtl w:val="0"/>
        </w:rPr>
        <w:t>c. Sequence Diagram(s)</w:t>
      </w:r>
      <w:bookmarkEnd w:id="189"/>
    </w:p>
    <w:p>
      <w:r>
        <w:drawing>
          <wp:inline distT="114300" distB="114300" distL="114300" distR="114300">
            <wp:extent cx="5934075" cy="4105275"/>
            <wp:effectExtent l="0" t="0" r="9525" b="9525"/>
            <wp:docPr id="7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0" w:name="_Toc11532"/>
      <w:r>
        <w:rPr>
          <w:rtl w:val="0"/>
        </w:rPr>
        <w:t>d. Database queries</w:t>
      </w:r>
      <w:bookmarkEnd w:id="190"/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DELETE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FROM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dbo.cart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userID= ? and 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>productID = ?</w:t>
      </w: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/>
    <w:p>
      <w:pPr>
        <w:pStyle w:val="2"/>
      </w:pPr>
      <w:bookmarkStart w:id="191" w:name="_Toc15091"/>
      <w:r>
        <w:rPr>
          <w:rtl w:val="0"/>
        </w:rPr>
        <w:t>III. Database Design</w:t>
      </w:r>
      <w:bookmarkEnd w:id="191"/>
    </w:p>
    <w:p>
      <w:pPr>
        <w:pStyle w:val="3"/>
      </w:pPr>
      <w:bookmarkStart w:id="192" w:name="_Toc26429"/>
      <w:r>
        <w:rPr>
          <w:rtl w:val="0"/>
        </w:rPr>
        <w:t>1. Database Schema</w:t>
      </w:r>
      <w:bookmarkEnd w:id="192"/>
    </w:p>
    <w:p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drawing>
          <wp:inline distT="114300" distB="114300" distL="114300" distR="114300">
            <wp:extent cx="5943600" cy="3162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</w:pPr>
      <w:bookmarkStart w:id="193" w:name="_Toc4788"/>
      <w:r>
        <w:rPr>
          <w:rtl w:val="0"/>
        </w:rPr>
        <w:t>2. Table Description</w:t>
      </w:r>
      <w:bookmarkEnd w:id="193"/>
    </w:p>
    <w:p/>
    <w:tbl>
      <w:tblPr>
        <w:tblStyle w:val="58"/>
        <w:tblW w:w="933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60"/>
        <w:gridCol w:w="2595"/>
        <w:gridCol w:w="60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Table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 content + image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 of a user ( Admin,Marketing,Sale,Customer )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RoleID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Account activation status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price for each city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Order_Detail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Detail of each product in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UserAddress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Address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RoleID,StatusID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ShipInfo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info for each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Order_ID,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 of a product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UserID,ProductID,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Feedback_Replies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Replies of  feedbacks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FeedbackID,UserID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ProductID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 Category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SubCategoryID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CategoryID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Productimg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Image of products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product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StatusID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StatusName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BrandID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20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 info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</w:tbl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7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25B654F3"/>
    <w:multiLevelType w:val="multilevel"/>
    <w:tmpl w:val="25B654F3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879136E"/>
    <w:rsid w:val="08AB50C8"/>
    <w:rsid w:val="0E5B4BCB"/>
    <w:rsid w:val="183F7E6D"/>
    <w:rsid w:val="1CF17F1A"/>
    <w:rsid w:val="1E50758B"/>
    <w:rsid w:val="1E725CC7"/>
    <w:rsid w:val="2065349B"/>
    <w:rsid w:val="21655CA0"/>
    <w:rsid w:val="2D5739F4"/>
    <w:rsid w:val="2E0F24E5"/>
    <w:rsid w:val="3A121AD2"/>
    <w:rsid w:val="3C022A5B"/>
    <w:rsid w:val="45131B58"/>
    <w:rsid w:val="464C2B48"/>
    <w:rsid w:val="4A1C622C"/>
    <w:rsid w:val="4A636527"/>
    <w:rsid w:val="4C3D702E"/>
    <w:rsid w:val="5184192A"/>
    <w:rsid w:val="58151BD0"/>
    <w:rsid w:val="5D0B27A5"/>
    <w:rsid w:val="60455A03"/>
    <w:rsid w:val="650A416C"/>
    <w:rsid w:val="655B1166"/>
    <w:rsid w:val="6B364C7D"/>
    <w:rsid w:val="6FE05A2D"/>
    <w:rsid w:val="75AA37B1"/>
    <w:rsid w:val="7CDB3E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link w:val="59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link w:val="60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table" w:customStyle="1" w:styleId="15">
    <w:name w:val="Table Normal1"/>
    <w:qFormat/>
    <w:uiPriority w:val="0"/>
  </w:style>
  <w:style w:type="table" w:customStyle="1" w:styleId="16">
    <w:name w:val="_Style 10"/>
    <w:basedOn w:val="15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_Style 1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4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4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4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5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59">
    <w:name w:val="Heading 2 Char"/>
    <w:link w:val="3"/>
    <w:qFormat/>
    <w:uiPriority w:val="0"/>
    <w:rPr>
      <w:rFonts w:ascii="Calibri" w:hAnsi="Calibri" w:eastAsia="Calibri" w:cs="Calibri"/>
      <w:b/>
      <w:sz w:val="28"/>
      <w:szCs w:val="28"/>
    </w:rPr>
  </w:style>
  <w:style w:type="character" w:customStyle="1" w:styleId="60">
    <w:name w:val="Heading 3 Char"/>
    <w:link w:val="4"/>
    <w:qFormat/>
    <w:uiPriority w:val="0"/>
    <w:rPr>
      <w:rFonts w:ascii="Calibri" w:hAnsi="Calibri" w:eastAsia="Calibri" w:cs="Calibr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jpe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2022-06-14T06:04:00Z</dcterms:created>
  <dc:creator>zanvi</dc:creator>
  <cp:lastModifiedBy>zanvipkp</cp:lastModifiedBy>
  <dcterms:modified xsi:type="dcterms:W3CDTF">2022-06-25T14:04:54Z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C811E6DE5740448EB2E5286F48CBFA78</vt:lpwstr>
  </property>
</Properties>
</file>