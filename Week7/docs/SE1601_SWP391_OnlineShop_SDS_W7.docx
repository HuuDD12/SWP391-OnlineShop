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drawing>
          <wp:inline distT="0" distB="0" distL="0" distR="0">
            <wp:extent cx="2707005" cy="83185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 xml:space="preserve"> </w:t>
      </w:r>
    </w:p>
    <w:p/>
    <w:p/>
    <w:p/>
    <w:p/>
    <w:p/>
    <w:p/>
    <w:p>
      <w:pPr>
        <w:spacing w:before="240" w:after="240"/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60"/>
          <w:szCs w:val="60"/>
          <w:rtl w:val="0"/>
        </w:rPr>
        <w:t>CLOTHING SHOP PROJECT REPORT</w:t>
      </w:r>
    </w:p>
    <w:p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  <w:rtl w:val="0"/>
        </w:rPr>
        <w:t>Software Design Document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spacing w:before="89"/>
        <w:ind w:left="2526" w:right="2171" w:firstLine="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– Hanoi, Summer 2022 –</w:t>
      </w:r>
    </w:p>
    <w:p>
      <w:r>
        <w:br w:type="page"/>
      </w:r>
    </w:p>
    <w:p>
      <w:pPr>
        <w:keepNext/>
        <w:keepLines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240" w:after="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  <w:rtl w:val="0"/>
        </w:rPr>
        <w:t>Table of Contents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tabs>
              <w:tab w:val="right" w:pos="9360"/>
            </w:tabs>
            <w:spacing w:before="60" w:after="80" w:line="240" w:lineRule="auto"/>
            <w:ind w:left="360" w:firstLine="0"/>
            <w:rPr>
              <w:rFonts w:ascii="Calibri" w:hAnsi="Calibri" w:eastAsia="Calibri" w:cs="Calibri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_Toc5054 </w:instrText>
          </w:r>
          <w:r>
            <w:fldChar w:fldCharType="separate"/>
          </w:r>
          <w:r>
            <w:rPr>
              <w:rtl w:val="0"/>
            </w:rPr>
            <w:t>I. Overview</w:t>
          </w:r>
          <w:r>
            <w:tab/>
          </w:r>
          <w:r>
            <w:fldChar w:fldCharType="begin"/>
          </w:r>
          <w:r>
            <w:instrText xml:space="preserve"> PAGEREF _Toc5054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_Toc2431 </w:instrText>
          </w:r>
          <w:r>
            <w:fldChar w:fldCharType="separate"/>
          </w:r>
          <w:r>
            <w:rPr>
              <w:rtl w:val="0"/>
            </w:rPr>
            <w:t>1. Code Packages/Namespaces</w:t>
          </w:r>
          <w:r>
            <w:tab/>
          </w:r>
          <w:r>
            <w:fldChar w:fldCharType="begin"/>
          </w:r>
          <w:r>
            <w:instrText xml:space="preserve"> PAGEREF _Toc2431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_Toc10494 </w:instrText>
          </w:r>
          <w:r>
            <w:fldChar w:fldCharType="separate"/>
          </w:r>
          <w:r>
            <w:rPr>
              <w:rtl w:val="0"/>
            </w:rPr>
            <w:t>2. Coding Conventions</w:t>
          </w:r>
          <w:r>
            <w:tab/>
          </w:r>
          <w:r>
            <w:fldChar w:fldCharType="begin"/>
          </w:r>
          <w:r>
            <w:instrText xml:space="preserve"> PAGEREF _Toc10494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_Toc24555 </w:instrText>
          </w:r>
          <w:r>
            <w:fldChar w:fldCharType="separate"/>
          </w:r>
          <w:r>
            <w:rPr>
              <w:rtl w:val="0"/>
            </w:rPr>
            <w:t>II. Code Designs</w:t>
          </w:r>
          <w:r>
            <w:tab/>
          </w:r>
          <w:r>
            <w:fldChar w:fldCharType="begin"/>
          </w:r>
          <w:r>
            <w:instrText xml:space="preserve"> PAGEREF _Toc24555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_Toc29656 </w:instrText>
          </w:r>
          <w:r>
            <w:fldChar w:fldCharType="separate"/>
          </w:r>
          <w:r>
            <w:rPr>
              <w:rtl w:val="0"/>
            </w:rPr>
            <w:t>1. Feature Product</w:t>
          </w:r>
          <w:r>
            <w:tab/>
          </w:r>
          <w:r>
            <w:fldChar w:fldCharType="begin"/>
          </w:r>
          <w:r>
            <w:instrText xml:space="preserve"> PAGEREF _Toc29656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_Toc25381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_Toc25381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_Toc21616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_Toc21616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_Toc16815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_Toc16815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_Toc31360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_Toc31360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_Toc17039 </w:instrText>
          </w:r>
          <w:r>
            <w:fldChar w:fldCharType="separate"/>
          </w:r>
          <w:r>
            <w:rPr>
              <w:rtl w:val="0"/>
            </w:rPr>
            <w:t>2. Login</w:t>
          </w:r>
          <w:r>
            <w:tab/>
          </w:r>
          <w:r>
            <w:fldChar w:fldCharType="begin"/>
          </w:r>
          <w:r>
            <w:instrText xml:space="preserve"> PAGEREF _Toc17039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_Toc30284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_Toc30284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_Toc19719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_Toc19719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_Toc29167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_Toc29167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_Toc19234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_Toc19234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_Toc24120 </w:instrText>
          </w:r>
          <w:r>
            <w:fldChar w:fldCharType="separate"/>
          </w:r>
          <w:r>
            <w:rPr>
              <w:rtl w:val="0"/>
            </w:rPr>
            <w:t>4. Product detail</w:t>
          </w:r>
          <w:r>
            <w:tab/>
          </w:r>
          <w:r>
            <w:fldChar w:fldCharType="begin"/>
          </w:r>
          <w:r>
            <w:instrText xml:space="preserve"> PAGEREF _Toc24120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_Toc9624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_Toc9624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_Toc30594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_Toc30594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_Toc19410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_Toc19410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_Toc27172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_Toc27172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_Toc4378 </w:instrText>
          </w:r>
          <w:r>
            <w:fldChar w:fldCharType="separate"/>
          </w:r>
          <w:r>
            <w:rPr>
              <w:rtl w:val="0"/>
            </w:rPr>
            <w:t>5. Register</w:t>
          </w:r>
          <w:r>
            <w:tab/>
          </w:r>
          <w:r>
            <w:fldChar w:fldCharType="begin"/>
          </w:r>
          <w:r>
            <w:instrText xml:space="preserve"> PAGEREF _Toc4378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_Toc23395 </w:instrText>
          </w:r>
          <w:r>
            <w:fldChar w:fldCharType="separate"/>
          </w:r>
          <w:r>
            <w:rPr>
              <w:szCs w:val="26"/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_Toc23395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_Toc12344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_Toc12344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_Toc792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_Toc792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_Toc4364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_Toc4364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_Toc9062 </w:instrText>
          </w:r>
          <w:r>
            <w:fldChar w:fldCharType="separate"/>
          </w:r>
          <w:r>
            <w:rPr>
              <w:rtl w:val="0"/>
            </w:rPr>
            <w:t>6. Add to cart</w:t>
          </w:r>
          <w:r>
            <w:tab/>
          </w:r>
          <w:r>
            <w:fldChar w:fldCharType="begin"/>
          </w:r>
          <w:r>
            <w:instrText xml:space="preserve"> PAGEREF _Toc9062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_Toc2021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_Toc2021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_Toc22320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_Toc22320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_Toc17574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_Toc17574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_Toc13617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_Toc13617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_Toc6135 </w:instrText>
          </w:r>
          <w:r>
            <w:fldChar w:fldCharType="separate"/>
          </w:r>
          <w:r>
            <w:t xml:space="preserve">7. </w:t>
          </w:r>
          <w:r>
            <w:rPr>
              <w:rtl w:val="0"/>
            </w:rPr>
            <w:t>Blog List</w:t>
          </w:r>
          <w:r>
            <w:tab/>
          </w:r>
          <w:r>
            <w:fldChar w:fldCharType="begin"/>
          </w:r>
          <w:r>
            <w:instrText xml:space="preserve"> PAGEREF _Toc6135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_Toc29925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_Toc29925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_Toc10000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_Toc10000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_Toc27552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_Toc27552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_Toc10986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_Toc10986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_Toc11149 </w:instrText>
          </w:r>
          <w:r>
            <w:fldChar w:fldCharType="separate"/>
          </w:r>
          <w:r>
            <w:rPr>
              <w:rtl w:val="0"/>
            </w:rPr>
            <w:t>8. Blog Detail</w:t>
          </w:r>
          <w:r>
            <w:tab/>
          </w:r>
          <w:r>
            <w:fldChar w:fldCharType="begin"/>
          </w:r>
          <w:r>
            <w:instrText xml:space="preserve"> PAGEREF _Toc11149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_Toc32209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_Toc32209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_Toc7016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_Toc7016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_Toc4784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_Toc4784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_Toc21797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_Toc21797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_Toc2954 </w:instrText>
          </w:r>
          <w:r>
            <w:fldChar w:fldCharType="separate"/>
          </w:r>
          <w:r>
            <w:rPr>
              <w:rtl w:val="0"/>
            </w:rPr>
            <w:t>9. Logout</w:t>
          </w:r>
          <w:r>
            <w:tab/>
          </w:r>
          <w:r>
            <w:fldChar w:fldCharType="begin"/>
          </w:r>
          <w:r>
            <w:instrText xml:space="preserve"> PAGEREF _Toc2954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_Toc19194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_Toc19194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_Toc4355 </w:instrText>
          </w:r>
          <w:r>
            <w:fldChar w:fldCharType="separate"/>
          </w:r>
          <w:r>
            <w:rPr>
              <w:rtl w:val="0"/>
            </w:rPr>
            <w:t>b.Class Specifications</w:t>
          </w:r>
          <w:r>
            <w:tab/>
          </w:r>
          <w:r>
            <w:fldChar w:fldCharType="begin"/>
          </w:r>
          <w:r>
            <w:instrText xml:space="preserve"> PAGEREF _Toc4355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_Toc27983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_Toc27983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_Toc23268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_Toc23268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_Toc8618 </w:instrText>
          </w:r>
          <w:r>
            <w:fldChar w:fldCharType="separate"/>
          </w:r>
          <w:r>
            <w:rPr>
              <w:rtl w:val="0"/>
            </w:rPr>
            <w:t>10. Add Product</w:t>
          </w:r>
          <w:r>
            <w:tab/>
          </w:r>
          <w:r>
            <w:fldChar w:fldCharType="begin"/>
          </w:r>
          <w:r>
            <w:instrText xml:space="preserve"> PAGEREF _Toc8618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_Toc6650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_Toc6650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_Toc6551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_Toc6551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_Toc13767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_Toc13767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_Toc21008 </w:instrText>
          </w:r>
          <w:r>
            <w:fldChar w:fldCharType="separate"/>
          </w:r>
          <w:r>
            <w:rPr>
              <w:rtl w:val="0"/>
            </w:rPr>
            <w:t>11. Change amount</w:t>
          </w:r>
          <w:r>
            <w:tab/>
          </w:r>
          <w:r>
            <w:fldChar w:fldCharType="begin"/>
          </w:r>
          <w:r>
            <w:instrText xml:space="preserve"> PAGEREF _Toc21008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_Toc9434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_Toc9434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_Toc1786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_Toc1786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_Toc7373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_Toc7373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_Toc942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_Toc942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_Toc32559 </w:instrText>
          </w:r>
          <w:r>
            <w:fldChar w:fldCharType="separate"/>
          </w:r>
          <w:r>
            <w:rPr>
              <w:rtl w:val="0"/>
            </w:rPr>
            <w:t>12. Delete cart</w:t>
          </w:r>
          <w:r>
            <w:tab/>
          </w:r>
          <w:r>
            <w:fldChar w:fldCharType="begin"/>
          </w:r>
          <w:r>
            <w:instrText xml:space="preserve"> PAGEREF _Toc32559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_Toc16553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_Toc16553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_Toc21238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_Toc21238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_Toc32724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_Toc32724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_Toc22044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_Toc22044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_Toc25610 </w:instrText>
          </w:r>
          <w:r>
            <w:fldChar w:fldCharType="separate"/>
          </w:r>
          <w:r>
            <w:rPr>
              <w:rtl w:val="0"/>
            </w:rPr>
            <w:t>13. View List User</w:t>
          </w:r>
          <w:r>
            <w:tab/>
          </w:r>
          <w:r>
            <w:fldChar w:fldCharType="begin"/>
          </w:r>
          <w:r>
            <w:instrText xml:space="preserve"> PAGEREF _Toc25610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_Toc20893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_Toc20893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_Toc9665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_Toc9665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_Toc27120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_Toc27120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_Toc22016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_Toc22016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_Toc14506 </w:instrText>
          </w:r>
          <w:r>
            <w:fldChar w:fldCharType="separate"/>
          </w:r>
          <w:r>
            <w:rPr>
              <w:rtl w:val="0"/>
            </w:rPr>
            <w:t>14. Edit  Information User</w:t>
          </w:r>
          <w:r>
            <w:tab/>
          </w:r>
          <w:r>
            <w:fldChar w:fldCharType="begin"/>
          </w:r>
          <w:r>
            <w:instrText xml:space="preserve"> PAGEREF _Toc14506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_Toc27147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_Toc27147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_Toc8185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_Toc8185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_Toc23916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_Toc23916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_Toc3850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_Toc3850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_Toc25921 </w:instrText>
          </w:r>
          <w:r>
            <w:fldChar w:fldCharType="separate"/>
          </w:r>
          <w:r>
            <w:rPr>
              <w:rtl w:val="0"/>
            </w:rPr>
            <w:t>15.Set Role User</w:t>
          </w:r>
          <w:r>
            <w:tab/>
          </w:r>
          <w:r>
            <w:fldChar w:fldCharType="begin"/>
          </w:r>
          <w:r>
            <w:instrText xml:space="preserve"> PAGEREF _Toc25921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_Toc26269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_Toc26269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_Toc18164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_Toc18164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_Toc26460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_Toc26460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_Toc13774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_Toc13774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_Toc8102 </w:instrText>
          </w:r>
          <w:r>
            <w:fldChar w:fldCharType="separate"/>
          </w:r>
          <w:r>
            <w:rPr>
              <w:rtl w:val="0"/>
            </w:rPr>
            <w:t>16. Block User</w:t>
          </w:r>
          <w:r>
            <w:tab/>
          </w:r>
          <w:r>
            <w:fldChar w:fldCharType="begin"/>
          </w:r>
          <w:r>
            <w:instrText xml:space="preserve"> PAGEREF _Toc8102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_Toc30211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_Toc30211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_Toc15597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_Toc15597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_Toc14624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_Toc14624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_Toc1246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_Toc1246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_Toc1808 </w:instrText>
          </w:r>
          <w:r>
            <w:fldChar w:fldCharType="separate"/>
          </w:r>
          <w:r>
            <w:rPr>
              <w:rtl w:val="0"/>
            </w:rPr>
            <w:t>17. Reset Password</w:t>
          </w:r>
          <w:r>
            <w:tab/>
          </w:r>
          <w:r>
            <w:fldChar w:fldCharType="begin"/>
          </w:r>
          <w:r>
            <w:instrText xml:space="preserve"> PAGEREF _Toc1808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_Toc7399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_Toc7399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_Toc24586 </w:instrText>
          </w:r>
          <w:r>
            <w:fldChar w:fldCharType="separate"/>
          </w:r>
          <w:r>
            <w:rPr>
              <w:szCs w:val="26"/>
            </w:rP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_Toc24586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_Toc15068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_Toc15068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_Toc26404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_Toc26404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_Toc28613 </w:instrText>
          </w:r>
          <w:r>
            <w:fldChar w:fldCharType="separate"/>
          </w:r>
          <w:r>
            <w:rPr>
              <w:rtl w:val="0"/>
            </w:rPr>
            <w:t>18. Change Password</w:t>
          </w:r>
          <w:r>
            <w:tab/>
          </w:r>
          <w:r>
            <w:fldChar w:fldCharType="begin"/>
          </w:r>
          <w:r>
            <w:instrText xml:space="preserve"> PAGEREF _Toc28613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_Toc8807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_Toc8807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_Toc1565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_Toc1565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_Toc1174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_Toc1174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_Toc30474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_Toc30474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_Toc22017 </w:instrText>
          </w:r>
          <w:r>
            <w:fldChar w:fldCharType="separate"/>
          </w:r>
          <w:r>
            <w:rPr>
              <w:rtl w:val="0"/>
            </w:rPr>
            <w:t>19. User profile</w:t>
          </w:r>
          <w:r>
            <w:tab/>
          </w:r>
          <w:r>
            <w:fldChar w:fldCharType="begin"/>
          </w:r>
          <w:r>
            <w:instrText xml:space="preserve"> PAGEREF _Toc22017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_Toc22103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_Toc22103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_Toc32025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_Toc32025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_Toc21299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_Toc21299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_Toc27825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_Toc27825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_Toc7177 </w:instrText>
          </w:r>
          <w:r>
            <w:fldChar w:fldCharType="separate"/>
          </w:r>
          <w:r>
            <w:rPr>
              <w:rtl w:val="0"/>
            </w:rPr>
            <w:t>20. Order History</w:t>
          </w:r>
          <w:r>
            <w:tab/>
          </w:r>
          <w:r>
            <w:fldChar w:fldCharType="begin"/>
          </w:r>
          <w:r>
            <w:instrText xml:space="preserve"> PAGEREF _Toc7177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_Toc27898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_Toc27898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_Toc9706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_Toc9706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_Toc24007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_Toc24007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_Toc7255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_Toc7255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_Toc17314 </w:instrText>
          </w:r>
          <w:r>
            <w:fldChar w:fldCharType="separate"/>
          </w:r>
          <w:r>
            <w:rPr>
              <w:rtl w:val="0"/>
            </w:rPr>
            <w:t>21. Delete Product</w:t>
          </w:r>
          <w:r>
            <w:tab/>
          </w:r>
          <w:r>
            <w:fldChar w:fldCharType="begin"/>
          </w:r>
          <w:r>
            <w:instrText xml:space="preserve"> PAGEREF _Toc17314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_Toc9340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_Toc9340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_Toc16043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_Toc16043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_Toc14101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_Toc14101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_Toc16738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_Toc16738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_Toc11917 </w:instrText>
          </w:r>
          <w:r>
            <w:fldChar w:fldCharType="separate"/>
          </w:r>
          <w:r>
            <w:rPr>
              <w:rtl w:val="0"/>
            </w:rPr>
            <w:t>22. Edit Product</w:t>
          </w:r>
          <w:r>
            <w:tab/>
          </w:r>
          <w:r>
            <w:fldChar w:fldCharType="begin"/>
          </w:r>
          <w:r>
            <w:instrText xml:space="preserve"> PAGEREF _Toc11917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_Toc20165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_Toc20165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_Toc21282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_Toc21282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_Toc624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_Toc624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_Toc15627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_Toc15627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_Toc31387 </w:instrText>
          </w:r>
          <w:r>
            <w:fldChar w:fldCharType="separate"/>
          </w:r>
          <w:r>
            <w:rPr>
              <w:rtl w:val="0"/>
            </w:rPr>
            <w:t>23. Checkout</w:t>
          </w:r>
          <w:r>
            <w:tab/>
          </w:r>
          <w:r>
            <w:fldChar w:fldCharType="begin"/>
          </w:r>
          <w:r>
            <w:instrText xml:space="preserve"> PAGEREF _Toc31387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_Toc25847 </w:instrText>
          </w:r>
          <w:r>
            <w:fldChar w:fldCharType="separate"/>
          </w:r>
          <w:r>
            <w:rPr>
              <w:rtl w:val="0"/>
            </w:rPr>
            <w:t>a.  Class Diagram</w:t>
          </w:r>
          <w:r>
            <w:tab/>
          </w:r>
          <w:r>
            <w:fldChar w:fldCharType="begin"/>
          </w:r>
          <w:r>
            <w:instrText xml:space="preserve"> PAGEREF _Toc25847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_Toc15148 </w:instrText>
          </w:r>
          <w:r>
            <w:fldChar w:fldCharType="separate"/>
          </w:r>
          <w:r>
            <w:rPr>
              <w:rtl w:val="0"/>
            </w:rPr>
            <w:t>b.  Class Specifications</w:t>
          </w:r>
          <w:r>
            <w:tab/>
          </w:r>
          <w:r>
            <w:fldChar w:fldCharType="begin"/>
          </w:r>
          <w:r>
            <w:instrText xml:space="preserve"> PAGEREF _Toc15148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_Toc15712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_Toc15712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_Toc6713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_Toc6713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_Toc17279 </w:instrText>
          </w:r>
          <w:r>
            <w:fldChar w:fldCharType="separate"/>
          </w:r>
          <w:r>
            <w:rPr>
              <w:rtl w:val="0"/>
            </w:rPr>
            <w:t>24.Manager Product</w:t>
          </w:r>
          <w:r>
            <w:tab/>
          </w:r>
          <w:r>
            <w:fldChar w:fldCharType="begin"/>
          </w:r>
          <w:r>
            <w:instrText xml:space="preserve"> PAGEREF _Toc17279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_Toc2472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_Toc2472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_Toc11500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_Toc11500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_Toc28374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_Toc28374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_Toc16170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_Toc16170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_Toc104 </w:instrText>
          </w:r>
          <w:r>
            <w:fldChar w:fldCharType="separate"/>
          </w:r>
          <w:r>
            <w:rPr>
              <w:rtl w:val="0"/>
            </w:rPr>
            <w:t>25.HomePage</w:t>
          </w:r>
          <w:r>
            <w:tab/>
          </w:r>
          <w:r>
            <w:fldChar w:fldCharType="begin"/>
          </w:r>
          <w:r>
            <w:instrText xml:space="preserve"> PAGEREF _Toc104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_Toc2226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_Toc2226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_Toc9140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Specifications</w:t>
          </w:r>
          <w:r>
            <w:tab/>
          </w:r>
          <w:r>
            <w:fldChar w:fldCharType="begin"/>
          </w:r>
          <w:r>
            <w:instrText xml:space="preserve"> PAGEREF _Toc9140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_Toc12093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</w:t>
          </w:r>
          <w:r>
            <w:tab/>
          </w:r>
          <w:r>
            <w:fldChar w:fldCharType="begin"/>
          </w:r>
          <w:r>
            <w:instrText xml:space="preserve"> PAGEREF _Toc12093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_Toc20070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_Toc20070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_Toc25937 </w:instrText>
          </w:r>
          <w:r>
            <w:fldChar w:fldCharType="separate"/>
          </w:r>
          <w:r>
            <w:rPr>
              <w:rtl w:val="0"/>
            </w:rPr>
            <w:t>26. List Customer</w:t>
          </w:r>
          <w:r>
            <w:tab/>
          </w:r>
          <w:r>
            <w:fldChar w:fldCharType="begin"/>
          </w:r>
          <w:r>
            <w:instrText xml:space="preserve"> PAGEREF _Toc25937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_Toc22088 </w:instrText>
          </w:r>
          <w:r>
            <w:fldChar w:fldCharType="separate"/>
          </w:r>
          <w:r>
            <w:t xml:space="preserve">a. </w:t>
          </w:r>
          <w:r>
            <w:rPr>
              <w:rtl w:val="0"/>
            </w:rPr>
            <w:t>Class Diagram</w:t>
          </w:r>
          <w:r>
            <w:tab/>
          </w:r>
          <w:r>
            <w:fldChar w:fldCharType="begin"/>
          </w:r>
          <w:r>
            <w:instrText xml:space="preserve"> PAGEREF _Toc22088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_Toc26988 </w:instrText>
          </w:r>
          <w:r>
            <w:fldChar w:fldCharType="separate"/>
          </w:r>
          <w:r>
            <w:t xml:space="preserve">b. </w:t>
          </w:r>
          <w:r>
            <w:rPr>
              <w:rtl w:val="0"/>
            </w:rPr>
            <w:t>Class Specification</w:t>
          </w:r>
          <w:r>
            <w:tab/>
          </w:r>
          <w:r>
            <w:fldChar w:fldCharType="begin"/>
          </w:r>
          <w:r>
            <w:instrText xml:space="preserve"> PAGEREF _Toc26988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_Toc10329 </w:instrText>
          </w:r>
          <w:r>
            <w:fldChar w:fldCharType="separate"/>
          </w:r>
          <w:r>
            <w:t xml:space="preserve">c. </w:t>
          </w:r>
          <w:r>
            <w:rPr>
              <w:rtl w:val="0"/>
            </w:rPr>
            <w:t>Sequence Diagram(s)</w:t>
          </w:r>
          <w:r>
            <w:tab/>
          </w:r>
          <w:r>
            <w:fldChar w:fldCharType="begin"/>
          </w:r>
          <w:r>
            <w:instrText xml:space="preserve"> PAGEREF _Toc10329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_Toc17207 </w:instrText>
          </w:r>
          <w:r>
            <w:fldChar w:fldCharType="separate"/>
          </w:r>
          <w:r>
            <w:t xml:space="preserve">d. </w:t>
          </w:r>
          <w:r>
            <w:rPr>
              <w:rtl w:val="0"/>
            </w:rPr>
            <w:t>Database queries</w:t>
          </w:r>
          <w:r>
            <w:tab/>
          </w:r>
          <w:r>
            <w:fldChar w:fldCharType="begin"/>
          </w:r>
          <w:r>
            <w:instrText xml:space="preserve"> PAGEREF _Toc17207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_Toc27035 </w:instrText>
          </w:r>
          <w:r>
            <w:fldChar w:fldCharType="separate"/>
          </w:r>
          <w:r>
            <w:rPr>
              <w:rtl w:val="0"/>
            </w:rPr>
            <w:t>26. Product list</w:t>
          </w:r>
          <w:r>
            <w:tab/>
          </w:r>
          <w:r>
            <w:fldChar w:fldCharType="begin"/>
          </w:r>
          <w:r>
            <w:instrText xml:space="preserve"> PAGEREF _Toc27035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_Toc22442 </w:instrText>
          </w:r>
          <w:r>
            <w:fldChar w:fldCharType="separate"/>
          </w:r>
          <w:r>
            <w:rPr>
              <w:rtl w:val="0"/>
            </w:rPr>
            <w:t>a.Class diagram</w:t>
          </w:r>
          <w:r>
            <w:tab/>
          </w:r>
          <w:r>
            <w:fldChar w:fldCharType="begin"/>
          </w:r>
          <w:r>
            <w:instrText xml:space="preserve"> PAGEREF _Toc22442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_Toc22327 </w:instrText>
          </w:r>
          <w:r>
            <w:fldChar w:fldCharType="separate"/>
          </w:r>
          <w:r>
            <w:rPr>
              <w:rtl w:val="0"/>
            </w:rPr>
            <w:t>b.Class specifications</w:t>
          </w:r>
          <w:r>
            <w:tab/>
          </w:r>
          <w:r>
            <w:fldChar w:fldCharType="begin"/>
          </w:r>
          <w:r>
            <w:instrText xml:space="preserve"> PAGEREF _Toc22327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_Toc29457 </w:instrText>
          </w:r>
          <w:r>
            <w:fldChar w:fldCharType="separate"/>
          </w:r>
          <w:r>
            <w:rPr>
              <w:rtl w:val="0"/>
            </w:rPr>
            <w:t>c.  Sequence Diagram(s)</w:t>
          </w:r>
          <w:r>
            <w:tab/>
          </w:r>
          <w:r>
            <w:fldChar w:fldCharType="begin"/>
          </w:r>
          <w:r>
            <w:instrText xml:space="preserve"> PAGEREF _Toc29457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_Toc10480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_Toc10480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_Toc8256 </w:instrText>
          </w:r>
          <w:r>
            <w:fldChar w:fldCharType="separate"/>
          </w:r>
          <w:r>
            <w:rPr>
              <w:rFonts w:hint="default"/>
              <w:rtl w:val="0"/>
              <w:lang w:val="en-US"/>
            </w:rPr>
            <w:t>27</w:t>
          </w:r>
          <w:r>
            <w:rPr>
              <w:rtl w:val="0"/>
            </w:rPr>
            <w:t>. Delete Product From Cart</w:t>
          </w:r>
          <w:r>
            <w:tab/>
          </w:r>
          <w:r>
            <w:fldChar w:fldCharType="begin"/>
          </w:r>
          <w:r>
            <w:instrText xml:space="preserve"> PAGEREF _Toc8256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_Toc4089 </w:instrText>
          </w:r>
          <w:r>
            <w:fldChar w:fldCharType="separate"/>
          </w:r>
          <w:r>
            <w:rPr>
              <w:rtl w:val="0"/>
            </w:rPr>
            <w:t>a. Class Diagram</w:t>
          </w:r>
          <w:r>
            <w:tab/>
          </w:r>
          <w:r>
            <w:fldChar w:fldCharType="begin"/>
          </w:r>
          <w:r>
            <w:instrText xml:space="preserve"> PAGEREF _Toc4089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_Toc7813 </w:instrText>
          </w:r>
          <w:r>
            <w:fldChar w:fldCharType="separate"/>
          </w:r>
          <w:r>
            <w:rPr>
              <w:rtl w:val="0"/>
            </w:rPr>
            <w:t>b. Class Specifications</w:t>
          </w:r>
          <w:r>
            <w:tab/>
          </w:r>
          <w:r>
            <w:fldChar w:fldCharType="begin"/>
          </w:r>
          <w:r>
            <w:instrText xml:space="preserve"> PAGEREF _Toc7813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_Toc32167 </w:instrText>
          </w:r>
          <w:r>
            <w:fldChar w:fldCharType="separate"/>
          </w:r>
          <w:r>
            <w:rPr>
              <w:rtl w:val="0"/>
            </w:rPr>
            <w:t>c. Sequence Diagram(s)</w:t>
          </w:r>
          <w:r>
            <w:tab/>
          </w:r>
          <w:r>
            <w:fldChar w:fldCharType="begin"/>
          </w:r>
          <w:r>
            <w:instrText xml:space="preserve"> PAGEREF _Toc32167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_Toc5148 </w:instrText>
          </w:r>
          <w:r>
            <w:fldChar w:fldCharType="separate"/>
          </w:r>
          <w:r>
            <w:rPr>
              <w:rtl w:val="0"/>
            </w:rPr>
            <w:t>d. Database queries</w:t>
          </w:r>
          <w:r>
            <w:tab/>
          </w:r>
          <w:r>
            <w:fldChar w:fldCharType="begin"/>
          </w:r>
          <w:r>
            <w:instrText xml:space="preserve"> PAGEREF _Toc5148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_Toc30878 </w:instrText>
          </w:r>
          <w:r>
            <w:fldChar w:fldCharType="separate"/>
          </w:r>
          <w:r>
            <w:rPr>
              <w:rtl w:val="0"/>
            </w:rPr>
            <w:t>III. Database Design</w:t>
          </w:r>
          <w:r>
            <w:tab/>
          </w:r>
          <w:r>
            <w:fldChar w:fldCharType="begin"/>
          </w:r>
          <w:r>
            <w:instrText xml:space="preserve"> PAGEREF _Toc30878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_Toc18724 </w:instrText>
          </w:r>
          <w:r>
            <w:fldChar w:fldCharType="separate"/>
          </w:r>
          <w:r>
            <w:rPr>
              <w:rtl w:val="0"/>
            </w:rPr>
            <w:t>1. Database Schema</w:t>
          </w:r>
          <w:r>
            <w:tab/>
          </w:r>
          <w:r>
            <w:fldChar w:fldCharType="begin"/>
          </w:r>
          <w:r>
            <w:instrText xml:space="preserve"> PAGEREF _Toc18724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_Toc15457 </w:instrText>
          </w:r>
          <w:r>
            <w:fldChar w:fldCharType="separate"/>
          </w:r>
          <w:r>
            <w:rPr>
              <w:rtl w:val="0"/>
            </w:rPr>
            <w:t>2. Table Description</w:t>
          </w:r>
          <w:r>
            <w:tab/>
          </w:r>
          <w:r>
            <w:fldChar w:fldCharType="begin"/>
          </w:r>
          <w:r>
            <w:instrText xml:space="preserve"> PAGEREF _Toc15457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pos="9360"/>
            </w:tabs>
            <w:spacing w:before="80" w:after="80" w:line="240" w:lineRule="auto"/>
            <w:ind w:left="0" w:firstLine="0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</w:p>
      </w:sdtContent>
    </w:sdt>
    <w:p>
      <w:pPr>
        <w:rPr>
          <w:rFonts w:ascii="Calibri" w:hAnsi="Calibri" w:eastAsia="Calibri" w:cs="Calibri"/>
          <w:b/>
          <w:color w:val="C00000"/>
          <w:sz w:val="36"/>
          <w:szCs w:val="36"/>
        </w:rPr>
      </w:pPr>
      <w:r>
        <w:br w:type="page"/>
      </w:r>
    </w:p>
    <w:p>
      <w:pPr>
        <w:pStyle w:val="2"/>
      </w:pPr>
      <w:bookmarkStart w:id="0" w:name="_Toc5054"/>
      <w:r>
        <w:rPr>
          <w:rtl w:val="0"/>
        </w:rPr>
        <w:t>I. Overview</w:t>
      </w:r>
      <w:bookmarkEnd w:id="0"/>
    </w:p>
    <w:p>
      <w:pPr>
        <w:pStyle w:val="3"/>
      </w:pPr>
      <w:bookmarkStart w:id="1" w:name="_Toc2431"/>
      <w:r>
        <w:rPr>
          <w:rtl w:val="0"/>
        </w:rPr>
        <w:t>1. Code Packages/Namespaces</w:t>
      </w:r>
      <w:bookmarkEnd w:id="1"/>
    </w:p>
    <w:p>
      <w:pPr>
        <w:jc w:val="center"/>
      </w:pPr>
      <w:r>
        <w:drawing>
          <wp:inline distT="0" distB="0" distL="114300" distR="114300">
            <wp:extent cx="5938520" cy="3547745"/>
            <wp:effectExtent l="0" t="0" r="5080" b="3175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  <w:rtl w:val="0"/>
        </w:rPr>
        <w:t>Package descriptions &amp; package class naming conventions</w:t>
      </w:r>
    </w:p>
    <w:tbl>
      <w:tblPr>
        <w:tblStyle w:val="16"/>
        <w:tblW w:w="935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51"/>
        <w:gridCol w:w="1717"/>
        <w:gridCol w:w="70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Package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Controllers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controllers for this MVC2 project and authentication or dispatcher filters</w:t>
            </w:r>
          </w:p>
          <w:p>
            <w:pPr>
              <w:spacing w:after="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Servlet Naming convention:  Starting with a verb.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Ex: LoginController, SignUpController,...</w:t>
            </w:r>
          </w:p>
          <w:p>
            <w:pPr>
              <w:spacing w:after="0" w:line="240" w:lineRule="auto"/>
              <w:rPr>
                <w:i/>
                <w:color w:val="0432FF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Views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views (HTML,CSS,JS,JSP file) for this project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HTML/CSS/JS/JSP file naming convention: first letter is a lowercase letter,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Model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 xml:space="preserve">This package </w:t>
            </w:r>
            <w:r>
              <w:rPr>
                <w:color w:val="0000FF"/>
                <w:rtl w:val="0"/>
              </w:rPr>
              <w:t>provide the connection to the Database, Extract data for the system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.java files which allow developers to skip writing DAOs for their persistence objects when they usingJDBC.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Utils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DBcontext.java file which is a bridge connection between database and programming and contains sendEmail.java allows users to send email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Filter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handles the Authentication that helps avoid duplicate in controller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</w:tbl>
    <w:p>
      <w:pPr>
        <w:spacing w:after="0" w:line="240" w:lineRule="auto"/>
        <w:rPr>
          <w:i/>
          <w:color w:val="0432FF"/>
        </w:rPr>
      </w:pPr>
    </w:p>
    <w:p>
      <w:pPr>
        <w:pStyle w:val="3"/>
      </w:pPr>
      <w:bookmarkStart w:id="2" w:name="_Toc10494"/>
      <w:r>
        <w:rPr>
          <w:rtl w:val="0"/>
        </w:rPr>
        <w:t>2. Coding Conventions</w:t>
      </w:r>
      <w:bookmarkEnd w:id="2"/>
    </w:p>
    <w:p>
      <w:pPr>
        <w:pStyle w:val="2"/>
      </w:pPr>
      <w:bookmarkStart w:id="3" w:name="_Toc24555"/>
      <w:r>
        <w:rPr>
          <w:rtl w:val="0"/>
        </w:rPr>
        <w:t>II. Code Designs</w:t>
      </w:r>
      <w:bookmarkEnd w:id="3"/>
    </w:p>
    <w:p/>
    <w:p>
      <w:pPr>
        <w:pStyle w:val="3"/>
        <w:bidi w:val="0"/>
      </w:pPr>
      <w:bookmarkStart w:id="4" w:name="_Toc3583"/>
      <w:bookmarkStart w:id="5" w:name="_Toc29656"/>
      <w:r>
        <w:rPr>
          <w:rtl w:val="0"/>
        </w:rPr>
        <w:t>1. Feature Product</w:t>
      </w:r>
      <w:bookmarkEnd w:id="4"/>
      <w:bookmarkEnd w:id="5"/>
    </w:p>
    <w:p>
      <w:pPr>
        <w:pStyle w:val="4"/>
      </w:pPr>
      <w:bookmarkStart w:id="6" w:name="_Toc14155"/>
      <w:bookmarkStart w:id="7" w:name="_Toc25381"/>
      <w:r>
        <w:rPr>
          <w:rtl w:val="0"/>
        </w:rPr>
        <w:t>a. Class Diagram</w:t>
      </w:r>
      <w:bookmarkEnd w:id="6"/>
      <w:bookmarkEnd w:id="7"/>
    </w:p>
    <w:p>
      <w:r>
        <w:drawing>
          <wp:inline distT="0" distB="0" distL="114300" distR="114300">
            <wp:extent cx="5940425" cy="4879975"/>
            <wp:effectExtent l="0" t="0" r="3175" b="12065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" w:name="_Toc16559"/>
      <w:bookmarkStart w:id="9" w:name="_Toc21616"/>
      <w:r>
        <w:rPr>
          <w:rtl w:val="0"/>
        </w:rPr>
        <w:t>b. Class Specifications</w:t>
      </w:r>
      <w:bookmarkEnd w:id="8"/>
      <w:bookmarkEnd w:id="9"/>
    </w:p>
    <w:p/>
    <w:p>
      <w:pPr>
        <w:spacing w:before="240" w:after="240"/>
        <w:jc w:val="both"/>
      </w:pPr>
    </w:p>
    <w:tbl>
      <w:tblPr>
        <w:tblStyle w:val="17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getAllProduct()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 xml:space="preserve">Query will get all product from database 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10" w:name="_Toc20830"/>
      <w:bookmarkStart w:id="11" w:name="_Toc16815"/>
      <w:r>
        <w:rPr>
          <w:rtl w:val="0"/>
        </w:rPr>
        <w:t>c. Sequence Diagram(s)</w:t>
      </w:r>
      <w:bookmarkEnd w:id="10"/>
      <w:bookmarkEnd w:id="11"/>
    </w:p>
    <w:p>
      <w:pPr>
        <w:spacing w:before="240" w:after="0" w:line="276" w:lineRule="auto"/>
        <w:jc w:val="both"/>
      </w:pPr>
      <w:r>
        <w:rPr>
          <w:i/>
          <w:color w:val="0000FF"/>
        </w:rPr>
        <w:drawing>
          <wp:inline distT="114300" distB="114300" distL="114300" distR="114300">
            <wp:extent cx="5481320" cy="3688080"/>
            <wp:effectExtent l="0" t="0" r="5080" b="0"/>
            <wp:docPr id="6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" w:name="_Toc8883"/>
      <w:bookmarkStart w:id="13" w:name="_Toc31360"/>
      <w:r>
        <w:rPr>
          <w:rtl w:val="0"/>
        </w:rPr>
        <w:t>d. Database queries</w:t>
      </w:r>
      <w:bookmarkEnd w:id="12"/>
      <w:bookmarkEnd w:id="13"/>
    </w:p>
    <w:p>
      <w:pPr>
        <w:numPr>
          <w:ilvl w:val="0"/>
          <w:numId w:val="0"/>
        </w:numPr>
        <w:ind w:left="360" w:leftChars="0"/>
      </w:pPr>
      <w:r>
        <w:rPr>
          <w:rtl w:val="0"/>
        </w:rPr>
        <w:t>select p.ProductID , ProductName , Description , OriginalPrice , SellPrice  , SalePercent ,SubCategoryID , SellerID , Amount , StatusID , StatusID ,BrandID , height  , width ,weight , s.ProductImgURL from  Product p join ProductImg s  on p.ProductID = s.ProductID</w:t>
      </w:r>
    </w:p>
    <w:p>
      <w:pPr>
        <w:ind w:left="720" w:firstLine="0"/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3"/>
      </w:pPr>
      <w:bookmarkStart w:id="14" w:name="_Toc17039"/>
      <w:r>
        <w:rPr>
          <w:rtl w:val="0"/>
        </w:rPr>
        <w:t>2. Login</w:t>
      </w:r>
      <w:bookmarkEnd w:id="14"/>
    </w:p>
    <w:p>
      <w:pPr>
        <w:pStyle w:val="4"/>
        <w:numPr>
          <w:ilvl w:val="0"/>
          <w:numId w:val="1"/>
        </w:numPr>
        <w:ind w:left="720" w:hanging="360"/>
      </w:pPr>
      <w:bookmarkStart w:id="15" w:name="_Toc30284"/>
      <w:r>
        <w:rPr>
          <w:rtl w:val="0"/>
        </w:rPr>
        <w:t>Class Diagram</w:t>
      </w:r>
      <w:bookmarkEnd w:id="15"/>
    </w:p>
    <w:p>
      <w:pPr>
        <w:ind w:left="720" w:firstLine="0"/>
      </w:pPr>
      <w:r>
        <w:drawing>
          <wp:inline distT="114300" distB="114300" distL="114300" distR="114300">
            <wp:extent cx="5943600" cy="38481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1"/>
        </w:numPr>
        <w:spacing w:before="280" w:after="80"/>
        <w:ind w:left="720" w:hanging="360"/>
      </w:pPr>
      <w:bookmarkStart w:id="16" w:name="_Toc19719"/>
      <w:r>
        <w:rPr>
          <w:rtl w:val="0"/>
        </w:rPr>
        <w:t>Class Specifications</w:t>
      </w:r>
      <w:bookmarkEnd w:id="16"/>
    </w:p>
    <w:p>
      <w:pPr>
        <w:spacing w:before="240" w:after="40"/>
      </w:pPr>
      <w:r>
        <w:rPr>
          <w:rtl w:val="0"/>
        </w:rPr>
        <w:t>UserController</w:t>
      </w:r>
    </w:p>
    <w:tbl>
      <w:tblPr>
        <w:tblStyle w:val="1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all new  information from user Form and update the database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1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getUserList()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the list of user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get the user where the user id is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numPr>
          <w:ilvl w:val="0"/>
          <w:numId w:val="1"/>
        </w:numPr>
        <w:spacing w:before="280" w:after="80"/>
        <w:ind w:left="720" w:hanging="360"/>
      </w:pPr>
      <w:bookmarkStart w:id="17" w:name="_Toc29167"/>
      <w:r>
        <w:rPr>
          <w:rtl w:val="0"/>
        </w:rPr>
        <w:t>Sequence Diagram(s)</w:t>
      </w:r>
      <w:bookmarkEnd w:id="17"/>
    </w:p>
    <w:p/>
    <w:p>
      <w:pPr>
        <w:bidi w:val="0"/>
      </w:pPr>
      <w:r>
        <w:drawing>
          <wp:inline distT="114300" distB="114300" distL="114300" distR="114300">
            <wp:extent cx="5943600" cy="26797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1"/>
        </w:numPr>
        <w:spacing w:before="280" w:after="80"/>
        <w:ind w:left="720" w:hanging="360"/>
      </w:pPr>
      <w:r>
        <w:rPr>
          <w:rtl w:val="0"/>
        </w:rPr>
        <w:t xml:space="preserve"> </w:t>
      </w:r>
      <w:bookmarkStart w:id="18" w:name="_Toc19234"/>
      <w:r>
        <w:rPr>
          <w:rtl w:val="0"/>
        </w:rPr>
        <w:t>Database queries</w:t>
      </w:r>
      <w:bookmarkEnd w:id="18"/>
    </w:p>
    <w:p>
      <w:pPr>
        <w:spacing w:before="240" w:after="240"/>
        <w:ind w:firstLine="72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"select * from [User] where username=? and password=?"</w:t>
      </w: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3.Cart Detail</w:t>
      </w:r>
    </w:p>
    <w:p>
      <w:pPr>
        <w:numPr>
          <w:ilvl w:val="0"/>
          <w:numId w:val="2"/>
        </w:numPr>
        <w:spacing w:before="240" w:after="240"/>
        <w:ind w:left="720" w:hanging="36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Class Diagram</w:t>
      </w:r>
    </w:p>
    <w:p>
      <w:r>
        <w:drawing>
          <wp:inline distT="0" distB="0" distL="114300" distR="114300">
            <wp:extent cx="5938520" cy="3432175"/>
            <wp:effectExtent l="0" t="0" r="5080" b="12065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17dp8vu" w:colFirst="0" w:colLast="0"/>
      <w:bookmarkEnd w:id="19"/>
      <w:bookmarkStart w:id="20" w:name="_3rdcrjn" w:colFirst="0" w:colLast="0"/>
      <w:bookmarkEnd w:id="20"/>
    </w:p>
    <w:p>
      <w:pPr>
        <w:pStyle w:val="3"/>
      </w:pPr>
      <w:bookmarkStart w:id="21" w:name="_Toc24120"/>
      <w:r>
        <w:rPr>
          <w:rtl w:val="0"/>
        </w:rPr>
        <w:t>4. Product detail</w:t>
      </w:r>
      <w:bookmarkEnd w:id="21"/>
    </w:p>
    <w:p>
      <w:pPr>
        <w:pStyle w:val="4"/>
        <w:numPr>
          <w:ilvl w:val="0"/>
          <w:numId w:val="3"/>
        </w:numPr>
        <w:ind w:left="2160" w:hanging="360"/>
      </w:pPr>
      <w:bookmarkStart w:id="22" w:name="_Toc9624"/>
      <w:r>
        <w:rPr>
          <w:rtl w:val="0"/>
        </w:rPr>
        <w:t>Class Diagram</w:t>
      </w:r>
      <w:bookmarkEnd w:id="22"/>
    </w:p>
    <w:p/>
    <w:p>
      <w:r>
        <w:drawing>
          <wp:inline distT="0" distB="0" distL="114300" distR="114300">
            <wp:extent cx="5941060" cy="4947285"/>
            <wp:effectExtent l="0" t="0" r="2540" b="5715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9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3"/>
        </w:numPr>
        <w:spacing w:before="280" w:after="80"/>
        <w:ind w:left="2160" w:hanging="360"/>
      </w:pPr>
      <w:bookmarkStart w:id="23" w:name="_Toc30594"/>
      <w:r>
        <w:rPr>
          <w:rtl w:val="0"/>
        </w:rPr>
        <w:t>Class Specifications</w:t>
      </w:r>
      <w:bookmarkEnd w:id="23"/>
    </w:p>
    <w:p/>
    <w:p>
      <w:pPr>
        <w:spacing w:before="240" w:after="40"/>
      </w:pPr>
    </w:p>
    <w:tbl>
      <w:tblPr>
        <w:tblStyle w:val="1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  <w:r>
        <w:rPr>
          <w:rtl w:val="0"/>
        </w:rPr>
        <w:t>ProductDAO</w:t>
      </w:r>
    </w:p>
    <w:tbl>
      <w:tblPr>
        <w:tblStyle w:val="20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16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getProductByID(int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Product by ID</w:t>
            </w:r>
          </w:p>
          <w:p>
            <w:pPr>
              <w:spacing w:before="240" w:after="0" w:line="273" w:lineRule="auto"/>
            </w:pPr>
          </w:p>
        </w:tc>
      </w:tr>
    </w:tbl>
    <w:p>
      <w:pPr>
        <w:pStyle w:val="4"/>
        <w:keepNext w:val="0"/>
        <w:keepLines w:val="0"/>
        <w:spacing w:before="280" w:after="80"/>
        <w:ind w:left="0" w:firstLine="0"/>
      </w:pPr>
      <w:bookmarkStart w:id="24" w:name="_1ksv4uv" w:colFirst="0" w:colLast="0"/>
      <w:bookmarkEnd w:id="24"/>
    </w:p>
    <w:p>
      <w:pPr>
        <w:pStyle w:val="4"/>
        <w:keepNext w:val="0"/>
        <w:keepLines w:val="0"/>
        <w:spacing w:before="280" w:after="80"/>
        <w:ind w:left="720" w:firstLine="0"/>
      </w:pPr>
      <w:bookmarkStart w:id="25" w:name="_Toc19410"/>
      <w:r>
        <w:rPr>
          <w:rtl w:val="0"/>
        </w:rPr>
        <w:t>c.  Sequence Diagram(s)</w:t>
      </w:r>
      <w:bookmarkEnd w:id="25"/>
    </w:p>
    <w:p>
      <w:pPr>
        <w:bidi w:val="0"/>
      </w:pPr>
      <w:bookmarkStart w:id="26" w:name="_2jxsxqh" w:colFirst="0" w:colLast="0"/>
      <w:bookmarkEnd w:id="26"/>
      <w:r>
        <w:drawing>
          <wp:inline distT="114300" distB="114300" distL="114300" distR="114300">
            <wp:extent cx="5943600" cy="25019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27" w:name="_Toc27172"/>
      <w:r>
        <w:rPr>
          <w:rtl w:val="0"/>
        </w:rPr>
        <w:t>d. Database queries</w:t>
      </w:r>
      <w:bookmarkEnd w:id="27"/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>"select p.*,s.SubCategoryName,c.*,b.BrandName from Product p join SubCategory s 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"on p.SubCategoryID = s.SubCategoryID\n"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Brand b on b.BrandID = p.BrandID\n"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Category c on c.CategoryID = s.CategoryID"</w:t>
      </w:r>
    </w:p>
    <w:p>
      <w:pPr>
        <w:pStyle w:val="3"/>
      </w:pPr>
      <w:bookmarkStart w:id="28" w:name="_Toc4378"/>
      <w:r>
        <w:rPr>
          <w:rtl w:val="0"/>
        </w:rPr>
        <w:t>5. Register</w:t>
      </w:r>
      <w:bookmarkEnd w:id="28"/>
    </w:p>
    <w:p>
      <w:pPr>
        <w:pStyle w:val="4"/>
        <w:rPr>
          <w:b/>
          <w:sz w:val="26"/>
          <w:szCs w:val="26"/>
        </w:rPr>
      </w:pPr>
      <w:r>
        <w:rPr>
          <w:rtl w:val="0"/>
        </w:rPr>
        <w:t xml:space="preserve">   </w:t>
      </w:r>
      <w:r>
        <w:rPr>
          <w:b/>
          <w:sz w:val="26"/>
          <w:szCs w:val="26"/>
          <w:rtl w:val="0"/>
        </w:rPr>
        <w:t xml:space="preserve"> </w:t>
      </w:r>
      <w:bookmarkStart w:id="29" w:name="_Toc23395"/>
      <w:r>
        <w:rPr>
          <w:b/>
          <w:sz w:val="26"/>
          <w:szCs w:val="26"/>
          <w:rtl w:val="0"/>
        </w:rPr>
        <w:t>a. Class Diagram</w:t>
      </w:r>
      <w:bookmarkEnd w:id="29"/>
    </w:p>
    <w:p>
      <w:r>
        <w:drawing>
          <wp:inline distT="114300" distB="114300" distL="114300" distR="114300">
            <wp:extent cx="5943600" cy="43053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spacing w:before="280" w:after="80"/>
        <w:ind w:left="0" w:firstLine="0"/>
      </w:pPr>
      <w:bookmarkStart w:id="30" w:name="_Toc12344"/>
      <w:r>
        <w:rPr>
          <w:rtl w:val="0"/>
        </w:rPr>
        <w:t>b.  Class Specifications</w:t>
      </w:r>
      <w:bookmarkEnd w:id="30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2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Register( String username,String password, String mai)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insert a new user with Name , Pass, Mail)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checkExistAccount(String xName)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- check if the username is already exist</w:t>
            </w:r>
          </w:p>
          <w:p>
            <w:pPr>
              <w:spacing w:before="240" w:after="240" w:line="273" w:lineRule="auto"/>
            </w:pPr>
            <w:r>
              <w:rPr>
                <w:rtl w:val="0"/>
              </w:rPr>
              <w:t>- return null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31" w:name="_2xcytpi" w:colFirst="0" w:colLast="0"/>
      <w:bookmarkEnd w:id="31"/>
    </w:p>
    <w:p>
      <w:pPr>
        <w:pStyle w:val="4"/>
        <w:keepNext w:val="0"/>
        <w:keepLines w:val="0"/>
        <w:spacing w:before="280" w:after="80"/>
        <w:ind w:left="720" w:firstLine="0"/>
      </w:pPr>
      <w:bookmarkStart w:id="32" w:name="_Toc792"/>
      <w:r>
        <w:rPr>
          <w:rtl w:val="0"/>
        </w:rPr>
        <w:t>c.  Sequence Diagram(s)</w:t>
      </w:r>
      <w:bookmarkEnd w:id="32"/>
    </w:p>
    <w:p/>
    <w:p>
      <w:pPr>
        <w:bidi w:val="0"/>
      </w:pPr>
      <w:bookmarkStart w:id="33" w:name="_3whwml4" w:colFirst="0" w:colLast="0"/>
      <w:bookmarkEnd w:id="33"/>
      <w:r>
        <w:drawing>
          <wp:inline distT="114300" distB="114300" distL="114300" distR="114300">
            <wp:extent cx="5943600" cy="46736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34" w:name="_Toc4364"/>
      <w:r>
        <w:rPr>
          <w:rtl w:val="0"/>
        </w:rPr>
        <w:t>d. Database queries</w:t>
      </w:r>
      <w:bookmarkEnd w:id="34"/>
    </w:p>
    <w:p>
      <w:pPr>
        <w:rPr>
          <w:color w:val="202122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      </w:t>
      </w:r>
      <w:r>
        <w:rPr>
          <w:b/>
          <w:sz w:val="26"/>
          <w:szCs w:val="26"/>
          <w:rtl w:val="0"/>
        </w:rPr>
        <w:t>"</w:t>
      </w:r>
      <w:r>
        <w:rPr>
          <w:color w:val="202122"/>
          <w:rtl w:val="0"/>
        </w:rPr>
        <w:t>INSERT INTO [dbo].[Users]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([Username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,[Password]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,[email]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,[RoleID]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,[isBlock])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color w:val="202122"/>
          <w:rtl w:val="0"/>
        </w:rPr>
        <w:t xml:space="preserve">                    VALUES (?,?,?,?,?)"</w:t>
      </w:r>
      <w:r>
        <w:rPr>
          <w:b/>
          <w:sz w:val="26"/>
          <w:szCs w:val="26"/>
          <w:rtl w:val="0"/>
        </w:rPr>
        <w:t>"</w:t>
      </w:r>
    </w:p>
    <w:p>
      <w:pPr>
        <w:pStyle w:val="3"/>
      </w:pPr>
      <w:bookmarkStart w:id="35" w:name="_Toc9062"/>
      <w:r>
        <w:rPr>
          <w:rtl w:val="0"/>
        </w:rPr>
        <w:t>6. Add to cart</w:t>
      </w:r>
      <w:bookmarkEnd w:id="35"/>
    </w:p>
    <w:p>
      <w:pPr>
        <w:pStyle w:val="4"/>
        <w:numPr>
          <w:ilvl w:val="0"/>
          <w:numId w:val="4"/>
        </w:numPr>
        <w:ind w:left="845" w:hanging="425"/>
      </w:pPr>
      <w:bookmarkStart w:id="36" w:name="_Toc2021"/>
      <w:r>
        <w:rPr>
          <w:rtl w:val="0"/>
        </w:rPr>
        <w:t>Class Diagram</w:t>
      </w:r>
      <w:bookmarkEnd w:id="36"/>
    </w:p>
    <w:p>
      <w:pPr>
        <w:ind w:left="845" w:firstLine="0"/>
      </w:pPr>
      <w:r>
        <w:drawing>
          <wp:inline distT="0" distB="0" distL="114300" distR="114300">
            <wp:extent cx="5940425" cy="3318510"/>
            <wp:effectExtent l="0" t="0" r="3175" b="381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845" w:hanging="425"/>
      </w:pPr>
      <w:bookmarkStart w:id="37" w:name="_Toc22320"/>
      <w:r>
        <w:rPr>
          <w:rtl w:val="0"/>
        </w:rPr>
        <w:t>Class Specifications</w:t>
      </w:r>
      <w:bookmarkEnd w:id="37"/>
    </w:p>
    <w:p>
      <w:pPr>
        <w:rPr>
          <w:b/>
          <w:sz w:val="26"/>
          <w:szCs w:val="26"/>
        </w:rPr>
      </w:pPr>
    </w:p>
    <w:p>
      <w:bookmarkStart w:id="38" w:name="_49x2ik5" w:colFirst="0" w:colLast="0"/>
      <w:bookmarkEnd w:id="38"/>
    </w:p>
    <w:p/>
    <w:p>
      <w:pPr>
        <w:spacing w:before="240" w:after="40"/>
      </w:pPr>
      <w:r>
        <w:rPr>
          <w:rtl w:val="0"/>
        </w:rPr>
        <w:t>CartDetailController</w:t>
      </w:r>
    </w:p>
    <w:tbl>
      <w:tblPr>
        <w:tblStyle w:val="2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CartDAO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  <w:shd w:val="clear" w:fill="F8F9FA"/>
              </w:rPr>
            </w:pPr>
            <w:r>
              <w:rPr>
                <w:i/>
                <w:color w:val="050505"/>
                <w:shd w:val="clear" w:fill="F8F9FA"/>
                <w:rtl w:val="0"/>
              </w:rPr>
              <w:t>deleteProductCart()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Remove a product() from cart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39" w:name="_2p2csry" w:colFirst="0" w:colLast="0"/>
      <w:bookmarkEnd w:id="39"/>
    </w:p>
    <w:p>
      <w:pPr>
        <w:pStyle w:val="4"/>
        <w:keepNext w:val="0"/>
        <w:keepLines w:val="0"/>
        <w:spacing w:before="280" w:after="80"/>
        <w:ind w:left="720" w:firstLine="0"/>
      </w:pPr>
      <w:bookmarkStart w:id="40" w:name="_Toc17574"/>
      <w:r>
        <w:rPr>
          <w:rtl w:val="0"/>
        </w:rPr>
        <w:t>c.  Sequence Diagram(s)</w:t>
      </w:r>
      <w:bookmarkEnd w:id="40"/>
    </w:p>
    <w:p>
      <w:bookmarkStart w:id="41" w:name="_3o7alnk" w:colFirst="0" w:colLast="0"/>
      <w:bookmarkEnd w:id="41"/>
      <w:r>
        <w:drawing>
          <wp:inline distT="114300" distB="114300" distL="114300" distR="114300">
            <wp:extent cx="5943600" cy="31242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42" w:name="_Toc13617"/>
      <w:r>
        <w:rPr>
          <w:rtl w:val="0"/>
        </w:rPr>
        <w:t>d. Database queries</w:t>
      </w:r>
      <w:bookmarkEnd w:id="42"/>
    </w:p>
    <w:p>
      <w:pPr>
        <w:rPr>
          <w:rFonts w:ascii="Arial" w:hAnsi="Arial" w:eastAsia="Arial" w:cs="Arial"/>
          <w:color w:val="050505"/>
          <w:shd w:val="clear" w:fill="E4E6EB"/>
        </w:rPr>
      </w:pPr>
    </w:p>
    <w:p>
      <w:pPr>
        <w:pStyle w:val="3"/>
        <w:numPr>
          <w:ilvl w:val="0"/>
          <w:numId w:val="5"/>
        </w:numPr>
        <w:ind w:left="0" w:firstLine="0"/>
      </w:pPr>
      <w:bookmarkStart w:id="43" w:name="_Toc6135"/>
      <w:r>
        <w:rPr>
          <w:rtl w:val="0"/>
        </w:rPr>
        <w:t>Blog List</w:t>
      </w:r>
      <w:bookmarkEnd w:id="43"/>
    </w:p>
    <w:p>
      <w:pPr>
        <w:pStyle w:val="4"/>
        <w:numPr>
          <w:ilvl w:val="0"/>
          <w:numId w:val="6"/>
        </w:numPr>
        <w:ind w:left="845" w:hanging="425"/>
      </w:pPr>
      <w:bookmarkStart w:id="44" w:name="_Toc29925"/>
      <w:r>
        <w:rPr>
          <w:rtl w:val="0"/>
        </w:rPr>
        <w:t>Class Diagram</w:t>
      </w:r>
      <w:bookmarkEnd w:id="44"/>
    </w:p>
    <w:p>
      <w:r>
        <w:drawing>
          <wp:inline distT="114300" distB="114300" distL="114300" distR="114300">
            <wp:extent cx="6395720" cy="291084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9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ind w:left="845" w:hanging="425"/>
      </w:pPr>
      <w:bookmarkStart w:id="45" w:name="_Toc10000"/>
      <w:r>
        <w:rPr>
          <w:rtl w:val="0"/>
        </w:rPr>
        <w:t>Class Specifications</w:t>
      </w:r>
      <w:bookmarkEnd w:id="45"/>
    </w:p>
    <w:p>
      <w:pPr>
        <w:spacing w:before="240" w:after="240"/>
        <w:ind w:left="1800" w:hanging="360"/>
      </w:pPr>
      <w:r>
        <w:rPr>
          <w:rtl w:val="0"/>
        </w:rPr>
        <w:t>- BlogList class</w:t>
      </w:r>
    </w:p>
    <w:tbl>
      <w:tblPr>
        <w:tblStyle w:val="2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list from the database to display on BlogList.jsp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6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46" w:name="_1hmsyys" w:colFirst="0" w:colLast="0"/>
      <w:bookmarkEnd w:id="46"/>
    </w:p>
    <w:p>
      <w:pPr>
        <w:pStyle w:val="4"/>
        <w:keepNext w:val="0"/>
        <w:keepLines w:val="0"/>
        <w:spacing w:before="280" w:after="80"/>
        <w:ind w:left="720" w:firstLine="0"/>
      </w:pPr>
      <w:bookmarkStart w:id="47" w:name="_Toc27552"/>
      <w:r>
        <w:rPr>
          <w:rtl w:val="0"/>
        </w:rPr>
        <w:t>c.  Sequence Diagram(s)</w:t>
      </w:r>
      <w:bookmarkEnd w:id="47"/>
    </w:p>
    <w:p>
      <w:r>
        <w:drawing>
          <wp:inline distT="114300" distB="114300" distL="114300" distR="114300">
            <wp:extent cx="5943600" cy="240030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48" w:name="_2grqrue" w:colFirst="0" w:colLast="0"/>
      <w:bookmarkEnd w:id="48"/>
    </w:p>
    <w:p>
      <w:pPr>
        <w:pStyle w:val="4"/>
        <w:keepNext w:val="0"/>
        <w:keepLines w:val="0"/>
        <w:spacing w:before="280" w:after="80"/>
        <w:ind w:left="720" w:firstLine="0"/>
      </w:pPr>
      <w:bookmarkStart w:id="49" w:name="_Toc10986"/>
      <w:r>
        <w:rPr>
          <w:rtl w:val="0"/>
        </w:rPr>
        <w:t>d. Database queries</w:t>
      </w:r>
      <w:bookmarkEnd w:id="49"/>
    </w:p>
    <w:p>
      <w:pPr>
        <w:spacing w:before="240" w:after="0"/>
        <w:ind w:left="1080" w:firstLine="0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Select * from Blog desc</w:t>
      </w:r>
    </w:p>
    <w:p/>
    <w:p>
      <w:pPr>
        <w:rPr>
          <w:rFonts w:ascii="Arial" w:hAnsi="Arial" w:eastAsia="Arial" w:cs="Arial"/>
          <w:color w:val="050505"/>
          <w:shd w:val="clear" w:fill="E4E6EB"/>
        </w:rPr>
      </w:pPr>
    </w:p>
    <w:p>
      <w:pPr>
        <w:pStyle w:val="3"/>
      </w:pPr>
      <w:bookmarkStart w:id="50" w:name="_Toc11149"/>
      <w:r>
        <w:rPr>
          <w:rtl w:val="0"/>
        </w:rPr>
        <w:t>8. Blog Detail</w:t>
      </w:r>
      <w:bookmarkEnd w:id="50"/>
    </w:p>
    <w:p>
      <w:pPr>
        <w:pStyle w:val="4"/>
        <w:numPr>
          <w:ilvl w:val="0"/>
          <w:numId w:val="7"/>
        </w:numPr>
        <w:ind w:left="845" w:hanging="425"/>
      </w:pPr>
      <w:bookmarkStart w:id="51" w:name="_Toc32209"/>
      <w:r>
        <w:rPr>
          <w:rtl w:val="0"/>
        </w:rPr>
        <w:t>Class Diagram</w:t>
      </w:r>
      <w:bookmarkEnd w:id="51"/>
    </w:p>
    <w:p>
      <w:pPr>
        <w:ind w:left="845" w:firstLine="0"/>
      </w:pPr>
      <w:r>
        <w:drawing>
          <wp:inline distT="114300" distB="114300" distL="114300" distR="114300">
            <wp:extent cx="5943600" cy="29083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left="845" w:hanging="425"/>
      </w:pPr>
      <w:bookmarkStart w:id="52" w:name="_Toc7016"/>
      <w:r>
        <w:rPr>
          <w:rtl w:val="0"/>
        </w:rPr>
        <w:t>Class Specifications</w:t>
      </w:r>
      <w:bookmarkEnd w:id="52"/>
    </w:p>
    <w:p/>
    <w:p>
      <w:pPr>
        <w:spacing w:before="240" w:after="240"/>
        <w:ind w:left="1800" w:hanging="360"/>
      </w:pPr>
      <w:r>
        <w:rPr>
          <w:rtl w:val="0"/>
        </w:rPr>
        <w:t>- BlogDetail class</w:t>
      </w:r>
    </w:p>
    <w:tbl>
      <w:tblPr>
        <w:tblStyle w:val="2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detail from the database to display on BlogDetail.jsp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8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53" w:name="_2u6wntf" w:colFirst="0" w:colLast="0"/>
      <w:bookmarkEnd w:id="53"/>
    </w:p>
    <w:p>
      <w:pPr>
        <w:pStyle w:val="4"/>
        <w:keepNext w:val="0"/>
        <w:keepLines w:val="0"/>
        <w:spacing w:before="280" w:after="80"/>
        <w:ind w:left="720" w:firstLine="0"/>
      </w:pPr>
      <w:bookmarkStart w:id="54" w:name="_Toc4784"/>
      <w:r>
        <w:rPr>
          <w:rtl w:val="0"/>
        </w:rPr>
        <w:t>c.  Sequence Diagram(s)</w:t>
      </w:r>
      <w:bookmarkEnd w:id="54"/>
    </w:p>
    <w:p>
      <w:r>
        <w:drawing>
          <wp:inline distT="114300" distB="114300" distL="114300" distR="114300">
            <wp:extent cx="5943600" cy="2425700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55" w:name="_3tbugp1" w:colFirst="0" w:colLast="0"/>
      <w:bookmarkEnd w:id="55"/>
    </w:p>
    <w:p>
      <w:pPr>
        <w:pStyle w:val="4"/>
        <w:keepNext w:val="0"/>
        <w:keepLines w:val="0"/>
        <w:spacing w:before="280" w:after="80"/>
        <w:ind w:left="720" w:firstLine="0"/>
      </w:pPr>
      <w:bookmarkStart w:id="56" w:name="_Toc21797"/>
      <w:r>
        <w:rPr>
          <w:rtl w:val="0"/>
        </w:rPr>
        <w:t>d. Database queries</w:t>
      </w:r>
      <w:bookmarkEnd w:id="56"/>
    </w:p>
    <w:p>
      <w:pPr>
        <w:spacing w:before="240" w:after="240"/>
        <w:ind w:left="720" w:firstLine="0"/>
      </w:pPr>
      <w:r>
        <w:rPr>
          <w:rtl w:val="0"/>
        </w:rPr>
        <w:t>SELECT * FROM Blog WHERE ID = ?</w:t>
      </w:r>
    </w:p>
    <w:p/>
    <w:p>
      <w:pPr>
        <w:pStyle w:val="3"/>
      </w:pPr>
      <w:bookmarkStart w:id="57" w:name="_Toc2954"/>
      <w:r>
        <w:rPr>
          <w:rtl w:val="0"/>
        </w:rPr>
        <w:t>9. Logout</w:t>
      </w:r>
      <w:bookmarkEnd w:id="57"/>
    </w:p>
    <w:p>
      <w:pPr>
        <w:pStyle w:val="4"/>
      </w:pPr>
      <w:r>
        <w:rPr>
          <w:rtl w:val="0"/>
        </w:rPr>
        <w:t xml:space="preserve">    </w:t>
      </w:r>
      <w:bookmarkStart w:id="58" w:name="_Toc19194"/>
      <w:r>
        <w:rPr>
          <w:rtl w:val="0"/>
        </w:rPr>
        <w:t>a. Class Diagram</w:t>
      </w:r>
      <w:bookmarkEnd w:id="58"/>
    </w:p>
    <w:p/>
    <w:p/>
    <w:p>
      <w:pPr>
        <w:pStyle w:val="4"/>
        <w:keepNext w:val="0"/>
        <w:keepLines w:val="0"/>
        <w:spacing w:before="280" w:after="80"/>
        <w:ind w:left="0" w:firstLine="0"/>
      </w:pPr>
      <w:r>
        <w:rPr>
          <w:rtl w:val="0"/>
        </w:rPr>
        <w:t xml:space="preserve">    </w:t>
      </w:r>
      <w:bookmarkStart w:id="59" w:name="_Toc4355"/>
      <w:r>
        <w:rPr>
          <w:rtl w:val="0"/>
        </w:rPr>
        <w:t>b.Class Specifications</w:t>
      </w:r>
      <w:bookmarkEnd w:id="59"/>
    </w:p>
    <w:p/>
    <w:p/>
    <w:p>
      <w:pPr>
        <w:spacing w:before="240" w:after="40"/>
      </w:pPr>
      <w:r>
        <w:rPr>
          <w:rtl w:val="0"/>
        </w:rPr>
        <w:t>LogoutController</w:t>
      </w:r>
    </w:p>
    <w:tbl>
      <w:tblPr>
        <w:tblStyle w:val="2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Remove attribute from session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60" w:name="_46r0co2" w:colFirst="0" w:colLast="0"/>
      <w:bookmarkEnd w:id="60"/>
    </w:p>
    <w:p>
      <w:pPr>
        <w:pStyle w:val="4"/>
        <w:keepNext w:val="0"/>
        <w:keepLines w:val="0"/>
        <w:spacing w:before="280" w:after="80"/>
        <w:ind w:left="720" w:firstLine="0"/>
      </w:pPr>
      <w:bookmarkStart w:id="61" w:name="_Toc27983"/>
      <w:r>
        <w:rPr>
          <w:rtl w:val="0"/>
        </w:rPr>
        <w:t>c.  Sequence Diagram(s)</w:t>
      </w:r>
      <w:bookmarkEnd w:id="61"/>
    </w:p>
    <w:p>
      <w:r>
        <w:drawing>
          <wp:inline distT="114300" distB="114300" distL="114300" distR="114300">
            <wp:extent cx="5943600" cy="4851400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62" w:name="_111kx3o" w:colFirst="0" w:colLast="0"/>
      <w:bookmarkEnd w:id="62"/>
    </w:p>
    <w:p>
      <w:pPr>
        <w:pStyle w:val="4"/>
        <w:keepNext w:val="0"/>
        <w:keepLines w:val="0"/>
        <w:spacing w:before="280" w:after="80"/>
        <w:ind w:left="720" w:firstLine="0"/>
      </w:pPr>
      <w:bookmarkStart w:id="63" w:name="_Toc23268"/>
      <w:r>
        <w:rPr>
          <w:rtl w:val="0"/>
        </w:rPr>
        <w:t>d. Database queries</w:t>
      </w:r>
      <w:bookmarkEnd w:id="63"/>
    </w:p>
    <w:p/>
    <w:p>
      <w:pPr>
        <w:pStyle w:val="3"/>
        <w:ind w:firstLine="280"/>
      </w:pPr>
      <w:bookmarkStart w:id="64" w:name="_Toc8618"/>
      <w:r>
        <w:rPr>
          <w:rtl w:val="0"/>
        </w:rPr>
        <w:t>10. Add Product</w:t>
      </w:r>
      <w:bookmarkEnd w:id="64"/>
    </w:p>
    <w:p>
      <w:pPr>
        <w:pStyle w:val="4"/>
        <w:ind w:firstLine="720"/>
      </w:pPr>
      <w:bookmarkStart w:id="65" w:name="_Toc6650"/>
      <w:r>
        <w:rPr>
          <w:rtl w:val="0"/>
        </w:rPr>
        <w:t>a. Class Diagram</w:t>
      </w:r>
      <w:bookmarkEnd w:id="65"/>
    </w:p>
    <w:p>
      <w:r>
        <w:rPr>
          <w:rtl w:val="0"/>
        </w:rPr>
        <w:tab/>
      </w:r>
      <w:r>
        <w:drawing>
          <wp:inline distT="114300" distB="114300" distL="114300" distR="114300">
            <wp:extent cx="5943600" cy="5219700"/>
            <wp:effectExtent l="0" t="0" r="0" b="0"/>
            <wp:docPr id="3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66" w:name="_Toc6551"/>
      <w:r>
        <w:rPr>
          <w:rtl w:val="0"/>
        </w:rPr>
        <w:t>b.  Class Specifications</w:t>
      </w:r>
      <w:bookmarkEnd w:id="66"/>
    </w:p>
    <w:p>
      <w:pPr>
        <w:ind w:firstLine="207"/>
        <w:rPr>
          <w:b/>
          <w:sz w:val="26"/>
          <w:szCs w:val="26"/>
        </w:rPr>
      </w:pPr>
    </w:p>
    <w:p>
      <w:bookmarkStart w:id="67" w:name="_1egqt2p" w:colFirst="0" w:colLast="0"/>
      <w:bookmarkEnd w:id="67"/>
    </w:p>
    <w:p>
      <w:pPr>
        <w:spacing w:before="240" w:after="240" w:line="273" w:lineRule="auto"/>
        <w:jc w:val="both"/>
      </w:pPr>
    </w:p>
    <w:tbl>
      <w:tblPr>
        <w:tblStyle w:val="3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addProduct()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AddProduct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68" w:name="_3ygebqi" w:colFirst="0" w:colLast="0"/>
      <w:bookmarkEnd w:id="68"/>
    </w:p>
    <w:p>
      <w:pPr>
        <w:pStyle w:val="4"/>
        <w:keepNext w:val="0"/>
        <w:keepLines w:val="0"/>
        <w:spacing w:before="280" w:after="80"/>
        <w:ind w:left="720" w:firstLine="0"/>
      </w:pPr>
      <w:bookmarkStart w:id="69" w:name="_Toc13767"/>
      <w:r>
        <w:rPr>
          <w:rtl w:val="0"/>
        </w:rPr>
        <w:t>c.  Sequence Diagram(s)</w:t>
      </w:r>
      <w:bookmarkEnd w:id="69"/>
    </w:p>
    <w:p>
      <w:pPr>
        <w:bidi w:val="0"/>
      </w:pPr>
      <w:r>
        <w:drawing>
          <wp:inline distT="114300" distB="114300" distL="114300" distR="114300">
            <wp:extent cx="5943600" cy="5295900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0" w:name="_sqyw64" w:colFirst="0" w:colLast="0"/>
      <w:bookmarkEnd w:id="70"/>
      <w:r>
        <w:rPr>
          <w:rFonts w:hint="default"/>
          <w:lang w:val="en-US"/>
        </w:rPr>
        <w:tab/>
      </w:r>
      <w:r>
        <w:rPr>
          <w:rStyle w:val="60"/>
          <w:rtl w:val="0"/>
        </w:rPr>
        <w:t>d. Database queries</w:t>
      </w:r>
    </w:p>
    <w:p>
      <w:pPr>
        <w:bidi w:val="0"/>
      </w:pPr>
    </w:p>
    <w:p>
      <w:pPr>
        <w:rPr>
          <w:rFonts w:hint="default"/>
          <w:lang w:val="en-US"/>
        </w:rPr>
      </w:pPr>
    </w:p>
    <w:p>
      <w:pPr>
        <w:pStyle w:val="3"/>
      </w:pPr>
      <w:bookmarkStart w:id="71" w:name="_Toc21008"/>
      <w:r>
        <w:rPr>
          <w:rtl w:val="0"/>
        </w:rPr>
        <w:t>11. Change amount</w:t>
      </w:r>
      <w:bookmarkEnd w:id="71"/>
    </w:p>
    <w:p>
      <w:pPr>
        <w:pStyle w:val="4"/>
      </w:pPr>
      <w:bookmarkStart w:id="72" w:name="_Toc11959"/>
      <w:bookmarkStart w:id="73" w:name="_Toc9434"/>
      <w:r>
        <w:rPr>
          <w:rtl w:val="0"/>
        </w:rPr>
        <w:t>a. Class Diagram</w:t>
      </w:r>
      <w:bookmarkEnd w:id="72"/>
      <w:bookmarkEnd w:id="73"/>
    </w:p>
    <w:p>
      <w:r>
        <w:drawing>
          <wp:inline distT="0" distB="0" distL="114300" distR="114300">
            <wp:extent cx="5940425" cy="3318510"/>
            <wp:effectExtent l="0" t="0" r="3175" b="3810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4" w:name="_Toc21859"/>
      <w:bookmarkStart w:id="75" w:name="_Toc1786"/>
      <w:r>
        <w:rPr>
          <w:rtl w:val="0"/>
        </w:rPr>
        <w:t>b. Class Specifications</w:t>
      </w:r>
      <w:bookmarkEnd w:id="74"/>
      <w:bookmarkEnd w:id="75"/>
    </w:p>
    <w:p>
      <w:pPr>
        <w:spacing w:before="240" w:after="240"/>
        <w:jc w:val="both"/>
      </w:pPr>
      <w:r>
        <w:rPr>
          <w:rtl w:val="0"/>
        </w:rPr>
        <w:t>Customer</w:t>
      </w:r>
    </w:p>
    <w:tbl>
      <w:tblPr>
        <w:tblStyle w:val="20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changeProductAmount()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Add or reduce amount of a product from cart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76" w:name="_Toc9276"/>
      <w:bookmarkStart w:id="77" w:name="_Toc7373"/>
      <w:r>
        <w:rPr>
          <w:rtl w:val="0"/>
        </w:rPr>
        <w:t>c. Sequence Diagram(s)</w:t>
      </w:r>
      <w:bookmarkEnd w:id="76"/>
      <w:bookmarkEnd w:id="77"/>
    </w:p>
    <w:p>
      <w:r>
        <w:drawing>
          <wp:inline distT="114300" distB="114300" distL="114300" distR="114300">
            <wp:extent cx="5943600" cy="4102100"/>
            <wp:effectExtent l="0" t="0" r="0" b="1270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8" w:name="_Toc29061"/>
      <w:bookmarkStart w:id="79" w:name="_Toc942"/>
      <w:r>
        <w:rPr>
          <w:rtl w:val="0"/>
        </w:rPr>
        <w:t>d. Database queries</w:t>
      </w:r>
      <w:bookmarkEnd w:id="78"/>
      <w:bookmarkEnd w:id="79"/>
    </w:p>
    <w:p>
      <w:pPr>
        <w:rPr>
          <w:rFonts w:ascii="Courier New" w:hAnsi="Courier New" w:eastAsia="Courier New" w:cs="Courier New"/>
          <w:sz w:val="23"/>
          <w:szCs w:val="23"/>
          <w:highlight w:val="white"/>
        </w:rPr>
      </w:pP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UPDATE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dbo.cart</w:t>
      </w:r>
    </w:p>
    <w:p>
      <w:pPr>
        <w:rPr>
          <w:rFonts w:ascii="Courier New" w:hAnsi="Courier New" w:eastAsia="Courier New" w:cs="Courier New"/>
          <w:color w:val="A52A2A"/>
          <w:sz w:val="23"/>
          <w:szCs w:val="23"/>
          <w:highlight w:val="white"/>
        </w:rPr>
      </w:pP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SET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amount = </w:t>
      </w:r>
      <w:r>
        <w:rPr>
          <w:rFonts w:ascii="Courier New" w:hAnsi="Courier New" w:eastAsia="Courier New" w:cs="Courier New"/>
          <w:color w:val="A52A2A"/>
          <w:sz w:val="23"/>
          <w:szCs w:val="23"/>
          <w:highlight w:val="white"/>
          <w:rtl w:val="0"/>
        </w:rPr>
        <w:t>?</w:t>
      </w:r>
    </w:p>
    <w:p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WHERE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userID = ? and productID = ?</w:t>
      </w:r>
    </w:p>
    <w:p>
      <w:pPr>
        <w:pStyle w:val="3"/>
      </w:pPr>
      <w:bookmarkStart w:id="80" w:name="_Toc32559"/>
      <w:r>
        <w:rPr>
          <w:rtl w:val="0"/>
        </w:rPr>
        <w:t>12. Delete cart</w:t>
      </w:r>
      <w:bookmarkEnd w:id="80"/>
    </w:p>
    <w:p>
      <w:pPr>
        <w:pStyle w:val="4"/>
        <w:ind w:firstLine="720"/>
      </w:pPr>
      <w:bookmarkStart w:id="81" w:name="_Toc16553"/>
      <w:r>
        <w:rPr>
          <w:rtl w:val="0"/>
        </w:rPr>
        <w:t>a. Class Diagram</w:t>
      </w:r>
      <w:bookmarkEnd w:id="81"/>
    </w:p>
    <w:p>
      <w:pPr>
        <w:pStyle w:val="4"/>
        <w:ind w:firstLine="720"/>
      </w:pPr>
      <w:bookmarkStart w:id="82" w:name="_Toc21238"/>
      <w:r>
        <w:rPr>
          <w:rtl w:val="0"/>
        </w:rPr>
        <w:t>b.  Class Specifications</w:t>
      </w:r>
      <w:bookmarkEnd w:id="82"/>
    </w:p>
    <w:p>
      <w:pPr>
        <w:pStyle w:val="4"/>
        <w:keepNext w:val="0"/>
        <w:keepLines w:val="0"/>
        <w:spacing w:before="280" w:after="80"/>
        <w:rPr>
          <w:b/>
          <w:sz w:val="26"/>
          <w:szCs w:val="26"/>
        </w:rPr>
      </w:pPr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2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Delete Cart by ProductID through HashMap</w:t>
            </w:r>
          </w:p>
        </w:tc>
      </w:tr>
    </w:tbl>
    <w:p>
      <w:pPr>
        <w:spacing w:before="240" w:after="40"/>
      </w:pPr>
    </w:p>
    <w:p>
      <w:pPr>
        <w:ind w:left="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83" w:name="_43ky6rz" w:colFirst="0" w:colLast="0"/>
      <w:bookmarkEnd w:id="83"/>
    </w:p>
    <w:p>
      <w:pPr>
        <w:pStyle w:val="4"/>
        <w:keepNext w:val="0"/>
        <w:keepLines w:val="0"/>
        <w:spacing w:before="280" w:after="80"/>
        <w:ind w:left="720" w:firstLine="0"/>
      </w:pPr>
      <w:bookmarkStart w:id="84" w:name="_Toc32724"/>
      <w:r>
        <w:rPr>
          <w:rtl w:val="0"/>
        </w:rPr>
        <w:t>c.  Sequence Diagram(s)</w:t>
      </w:r>
      <w:bookmarkEnd w:id="84"/>
    </w:p>
    <w:p>
      <w:r>
        <w:drawing>
          <wp:inline distT="114300" distB="114300" distL="114300" distR="114300">
            <wp:extent cx="5943600" cy="54483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85" w:name="_xvir7l" w:colFirst="0" w:colLast="0"/>
      <w:bookmarkEnd w:id="85"/>
      <w:bookmarkStart w:id="86" w:name="_Toc22044"/>
      <w:r>
        <w:rPr>
          <w:rStyle w:val="60"/>
          <w:b/>
          <w:rtl w:val="0"/>
        </w:rPr>
        <w:t>d. Database queries</w:t>
      </w:r>
      <w:bookmarkEnd w:id="86"/>
    </w:p>
    <w:p>
      <w:pPr>
        <w:spacing w:before="240" w:after="240"/>
        <w:ind w:left="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87" w:name="_Toc25610"/>
      <w:r>
        <w:rPr>
          <w:rtl w:val="0"/>
        </w:rPr>
        <w:t>13. View List User</w:t>
      </w:r>
      <w:bookmarkEnd w:id="87"/>
    </w:p>
    <w:p>
      <w:pPr>
        <w:pStyle w:val="4"/>
        <w:ind w:firstLine="720"/>
      </w:pPr>
      <w:bookmarkStart w:id="88" w:name="_Toc20893"/>
      <w:r>
        <w:rPr>
          <w:rtl w:val="0"/>
        </w:rPr>
        <w:t>a. Class Diagram</w:t>
      </w:r>
      <w:bookmarkEnd w:id="88"/>
    </w:p>
    <w:p>
      <w:r>
        <w:drawing>
          <wp:inline distT="114300" distB="114300" distL="114300" distR="114300">
            <wp:extent cx="5715000" cy="478155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firstLine="720"/>
      </w:pPr>
      <w:bookmarkStart w:id="89" w:name="_Toc9665"/>
      <w:r>
        <w:rPr>
          <w:rtl w:val="0"/>
        </w:rPr>
        <w:t>b.  Class Specifications</w:t>
      </w:r>
      <w:bookmarkEnd w:id="89"/>
    </w:p>
    <w:p/>
    <w:p/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tbl>
      <w:tblPr>
        <w:tblStyle w:val="3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GetAllUser()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Get All User from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90" w:name="_2w5ecyt" w:colFirst="0" w:colLast="0"/>
      <w:bookmarkEnd w:id="90"/>
    </w:p>
    <w:p>
      <w:pPr>
        <w:pStyle w:val="4"/>
        <w:keepNext w:val="0"/>
        <w:keepLines w:val="0"/>
        <w:spacing w:before="280" w:after="80"/>
        <w:ind w:left="720" w:firstLine="0"/>
      </w:pPr>
      <w:bookmarkStart w:id="91" w:name="_Toc27120"/>
      <w:r>
        <w:rPr>
          <w:rtl w:val="0"/>
        </w:rPr>
        <w:t>c.  Sequence Diagram(s)</w:t>
      </w:r>
      <w:bookmarkEnd w:id="91"/>
    </w:p>
    <w:p>
      <w:r>
        <w:drawing>
          <wp:inline distT="0" distB="0" distL="114300" distR="114300">
            <wp:extent cx="5942330" cy="3359785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92" w:name="_3vac5uf" w:colFirst="0" w:colLast="0"/>
      <w:bookmarkEnd w:id="92"/>
    </w:p>
    <w:p>
      <w:pPr>
        <w:pStyle w:val="4"/>
        <w:keepNext w:val="0"/>
        <w:keepLines w:val="0"/>
        <w:spacing w:before="280" w:after="80"/>
        <w:ind w:left="720" w:firstLine="0"/>
      </w:pPr>
      <w:bookmarkStart w:id="93" w:name="_Toc22016"/>
      <w:r>
        <w:rPr>
          <w:rtl w:val="0"/>
        </w:rPr>
        <w:t>d. Database queries</w:t>
      </w:r>
      <w:bookmarkEnd w:id="93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u.*,r.RoleName from Users u inner join role r on u.RoleID = r.RoleID</w:t>
      </w:r>
    </w:p>
    <w:p>
      <w:pPr>
        <w:spacing w:before="240" w:after="240"/>
        <w:ind w:left="72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94" w:name="_Toc14506"/>
      <w:r>
        <w:rPr>
          <w:rtl w:val="0"/>
        </w:rPr>
        <w:t>14. Edit  Information User</w:t>
      </w:r>
      <w:bookmarkEnd w:id="94"/>
    </w:p>
    <w:p>
      <w:pPr>
        <w:pStyle w:val="4"/>
        <w:ind w:firstLine="720"/>
        <w:rPr>
          <w:rtl w:val="0"/>
        </w:rPr>
      </w:pPr>
      <w:bookmarkStart w:id="95" w:name="_Toc27147"/>
      <w:r>
        <w:rPr>
          <w:rtl w:val="0"/>
        </w:rPr>
        <w:t>a.  Class Diagram</w:t>
      </w:r>
      <w:bookmarkEnd w:id="95"/>
    </w:p>
    <w:p>
      <w:r>
        <w:drawing>
          <wp:inline distT="114300" distB="114300" distL="114300" distR="114300">
            <wp:extent cx="5943600" cy="4305300"/>
            <wp:effectExtent l="0" t="0" r="0" b="7620"/>
            <wp:docPr id="4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96" w:name="_Toc8185"/>
      <w:r>
        <w:rPr>
          <w:rtl w:val="0"/>
        </w:rPr>
        <w:t>b.  Class Specifications</w:t>
      </w:r>
      <w:bookmarkEnd w:id="96"/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</w:p>
    <w:tbl>
      <w:tblPr>
        <w:tblStyle w:val="3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97" w:name="_48pi1tg" w:colFirst="0" w:colLast="0"/>
      <w:bookmarkEnd w:id="97"/>
    </w:p>
    <w:p>
      <w:pPr>
        <w:pStyle w:val="4"/>
        <w:keepNext w:val="0"/>
        <w:keepLines w:val="0"/>
        <w:spacing w:before="280" w:after="80"/>
        <w:ind w:left="720" w:firstLine="0"/>
      </w:pPr>
      <w:bookmarkStart w:id="98" w:name="_Toc23916"/>
      <w:r>
        <w:rPr>
          <w:rtl w:val="0"/>
        </w:rPr>
        <w:t>c.  Sequence Diagram(s)</w:t>
      </w:r>
      <w:bookmarkEnd w:id="98"/>
    </w:p>
    <w:p>
      <w:bookmarkStart w:id="99" w:name="_1302m92" w:colFirst="0" w:colLast="0"/>
      <w:bookmarkEnd w:id="99"/>
      <w:r>
        <w:drawing>
          <wp:inline distT="0" distB="0" distL="114300" distR="114300">
            <wp:extent cx="5937885" cy="339217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00" w:name="_Toc3850"/>
      <w:r>
        <w:rPr>
          <w:rtl w:val="0"/>
        </w:rPr>
        <w:t>d. Database queries</w:t>
      </w:r>
      <w:bookmarkEnd w:id="100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101" w:name="_Toc25921"/>
      <w:r>
        <w:rPr>
          <w:rtl w:val="0"/>
        </w:rPr>
        <w:t>15.Set Role User</w:t>
      </w:r>
      <w:bookmarkEnd w:id="101"/>
    </w:p>
    <w:p>
      <w:pPr>
        <w:pStyle w:val="4"/>
        <w:ind w:firstLine="720"/>
        <w:rPr>
          <w:rtl w:val="0"/>
        </w:rPr>
      </w:pPr>
      <w:bookmarkStart w:id="102" w:name="_Toc26269"/>
      <w:r>
        <w:rPr>
          <w:rtl w:val="0"/>
        </w:rPr>
        <w:t>a.  Class Diagram</w:t>
      </w:r>
      <w:bookmarkEnd w:id="102"/>
    </w:p>
    <w:p>
      <w:r>
        <w:drawing>
          <wp:inline distT="114300" distB="114300" distL="114300" distR="114300">
            <wp:extent cx="5943600" cy="4305300"/>
            <wp:effectExtent l="0" t="0" r="0" b="7620"/>
            <wp:docPr id="4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03" w:name="_Toc18164"/>
      <w:r>
        <w:rPr>
          <w:rtl w:val="0"/>
        </w:rPr>
        <w:t>b.  Class Specifications</w:t>
      </w:r>
      <w:bookmarkEnd w:id="103"/>
    </w:p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04" w:name="_1gf8i83" w:colFirst="0" w:colLast="0"/>
      <w:bookmarkEnd w:id="104"/>
    </w:p>
    <w:p>
      <w:pPr>
        <w:pStyle w:val="4"/>
        <w:keepNext w:val="0"/>
        <w:keepLines w:val="0"/>
        <w:spacing w:before="280" w:after="80"/>
        <w:ind w:left="720" w:firstLine="0"/>
      </w:pPr>
      <w:bookmarkStart w:id="105" w:name="_Toc26460"/>
      <w:r>
        <w:rPr>
          <w:rtl w:val="0"/>
        </w:rPr>
        <w:t>c.  Sequence Diagram(s)</w:t>
      </w:r>
      <w:bookmarkEnd w:id="105"/>
    </w:p>
    <w:p>
      <w:r>
        <w:drawing>
          <wp:inline distT="0" distB="0" distL="114300" distR="114300">
            <wp:extent cx="5938520" cy="3250565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06" w:name="_2fk6b3p" w:colFirst="0" w:colLast="0"/>
      <w:bookmarkEnd w:id="106"/>
    </w:p>
    <w:p>
      <w:pPr>
        <w:pStyle w:val="4"/>
        <w:keepNext w:val="0"/>
        <w:keepLines w:val="0"/>
        <w:spacing w:before="280" w:after="80"/>
        <w:ind w:left="720" w:firstLine="0"/>
      </w:pPr>
      <w:bookmarkStart w:id="107" w:name="_Toc13774"/>
      <w:r>
        <w:rPr>
          <w:rtl w:val="0"/>
        </w:rPr>
        <w:t>d. Database queries</w:t>
      </w:r>
      <w:bookmarkEnd w:id="107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108" w:name="_Toc8102"/>
      <w:r>
        <w:rPr>
          <w:rtl w:val="0"/>
        </w:rPr>
        <w:t>16. Block User</w:t>
      </w:r>
      <w:bookmarkEnd w:id="108"/>
    </w:p>
    <w:p>
      <w:pPr>
        <w:pStyle w:val="4"/>
        <w:ind w:firstLine="720"/>
      </w:pPr>
      <w:bookmarkStart w:id="109" w:name="_Toc30211"/>
      <w:r>
        <w:rPr>
          <w:rtl w:val="0"/>
        </w:rPr>
        <w:t>a.  Class Diagram</w:t>
      </w:r>
      <w:bookmarkEnd w:id="109"/>
    </w:p>
    <w:p>
      <w:r>
        <w:drawing>
          <wp:inline distT="114300" distB="114300" distL="114300" distR="114300">
            <wp:extent cx="5943600" cy="36449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10" w:name="_Toc15597"/>
      <w:r>
        <w:rPr>
          <w:rtl w:val="0"/>
        </w:rPr>
        <w:t>b.  Class Specifications</w:t>
      </w:r>
      <w:bookmarkEnd w:id="110"/>
    </w:p>
    <w:p/>
    <w:p/>
    <w:p>
      <w:pPr>
        <w:spacing w:before="240" w:after="40"/>
      </w:pPr>
      <w:r>
        <w:rPr>
          <w:rtl w:val="0"/>
        </w:rPr>
        <w:t>Userlist</w:t>
      </w:r>
    </w:p>
    <w:tbl>
      <w:tblPr>
        <w:tblStyle w:val="3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Post()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get UserID and change isBlock on Users 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30"/>
        <w:gridCol w:w="3570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BlockUserbyID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Change isBlock user on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11" w:name="_2szc72q" w:colFirst="0" w:colLast="0"/>
      <w:bookmarkEnd w:id="111"/>
    </w:p>
    <w:p>
      <w:pPr>
        <w:pStyle w:val="4"/>
        <w:keepNext w:val="0"/>
        <w:keepLines w:val="0"/>
        <w:spacing w:before="280" w:after="80"/>
        <w:ind w:left="720" w:firstLine="0"/>
      </w:pPr>
      <w:bookmarkStart w:id="112" w:name="_Toc14624"/>
      <w:r>
        <w:rPr>
          <w:rtl w:val="0"/>
        </w:rPr>
        <w:t>c.  Sequence Diagram(s)</w:t>
      </w:r>
      <w:bookmarkEnd w:id="112"/>
    </w:p>
    <w:p>
      <w:r>
        <w:drawing>
          <wp:inline distT="0" distB="0" distL="114300" distR="114300">
            <wp:extent cx="5937250" cy="3357245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13" w:name="_3s49zyc" w:colFirst="0" w:colLast="0"/>
      <w:bookmarkEnd w:id="113"/>
    </w:p>
    <w:p>
      <w:pPr>
        <w:pStyle w:val="4"/>
        <w:keepNext w:val="0"/>
        <w:keepLines w:val="0"/>
        <w:spacing w:before="280" w:after="80"/>
        <w:ind w:left="720" w:firstLine="0"/>
      </w:pPr>
      <w:bookmarkStart w:id="114" w:name="_Toc1246"/>
      <w:r>
        <w:rPr>
          <w:rtl w:val="0"/>
        </w:rPr>
        <w:t>d. Database queries</w:t>
      </w:r>
      <w:bookmarkEnd w:id="114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Update users</w:t>
      </w:r>
    </w:p>
    <w:p>
      <w:pPr>
        <w:spacing w:before="240" w:after="240"/>
        <w:ind w:left="1080" w:hanging="360"/>
      </w:pPr>
      <w:r>
        <w:rPr>
          <w:rtl w:val="0"/>
        </w:rPr>
        <w:t xml:space="preserve">set isBlock = ? </w:t>
      </w:r>
    </w:p>
    <w:p>
      <w:pPr>
        <w:spacing w:before="240" w:after="240"/>
        <w:ind w:left="1080" w:hanging="360"/>
      </w:pPr>
      <w:r>
        <w:rPr>
          <w:rtl w:val="0"/>
        </w:rPr>
        <w:t>where UserID = ?</w:t>
      </w:r>
    </w:p>
    <w:p>
      <w:pPr>
        <w:pStyle w:val="3"/>
      </w:pPr>
      <w:bookmarkStart w:id="115" w:name="_Toc1808"/>
      <w:r>
        <w:rPr>
          <w:rtl w:val="0"/>
        </w:rPr>
        <w:t>17. Reset Password</w:t>
      </w:r>
      <w:bookmarkEnd w:id="115"/>
    </w:p>
    <w:p>
      <w:pPr>
        <w:pStyle w:val="4"/>
        <w:numPr>
          <w:ilvl w:val="0"/>
          <w:numId w:val="8"/>
        </w:numPr>
        <w:ind w:left="720" w:hanging="360"/>
      </w:pPr>
      <w:r>
        <w:rPr>
          <w:rtl w:val="0"/>
        </w:rPr>
        <w:t xml:space="preserve"> </w:t>
      </w:r>
      <w:bookmarkStart w:id="116" w:name="_Toc7399"/>
      <w:r>
        <w:rPr>
          <w:rtl w:val="0"/>
        </w:rPr>
        <w:t>Class Diagram</w:t>
      </w:r>
      <w:bookmarkEnd w:id="116"/>
    </w:p>
    <w:p>
      <w:pPr>
        <w:ind w:left="0" w:firstLine="0"/>
      </w:pPr>
      <w:r>
        <w:drawing>
          <wp:inline distT="114300" distB="114300" distL="114300" distR="114300">
            <wp:extent cx="5443220" cy="483489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8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8"/>
        </w:numPr>
        <w:spacing w:before="160" w:after="80"/>
        <w:ind w:left="720" w:hanging="360"/>
        <w:rPr>
          <w:b/>
          <w:sz w:val="26"/>
          <w:szCs w:val="26"/>
        </w:rPr>
      </w:pPr>
      <w:bookmarkStart w:id="117" w:name="_Toc24586"/>
      <w:r>
        <w:rPr>
          <w:rtl w:val="0"/>
        </w:rPr>
        <w:t>Class Specifications</w:t>
      </w:r>
      <w:bookmarkEnd w:id="117"/>
    </w:p>
    <w:p/>
    <w:p/>
    <w:p>
      <w:pPr>
        <w:pStyle w:val="4"/>
        <w:keepNext w:val="0"/>
        <w:keepLines w:val="0"/>
        <w:spacing w:before="280" w:after="80"/>
        <w:ind w:left="0" w:firstLine="0"/>
      </w:pPr>
      <w:bookmarkStart w:id="118" w:name="_45jfvxd" w:colFirst="0" w:colLast="0"/>
      <w:bookmarkEnd w:id="118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4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19" w:name="_2koq656" w:colFirst="0" w:colLast="0"/>
      <w:bookmarkEnd w:id="119"/>
    </w:p>
    <w:p>
      <w:pPr>
        <w:pStyle w:val="4"/>
        <w:keepNext w:val="0"/>
        <w:keepLines w:val="0"/>
        <w:spacing w:before="280" w:after="80"/>
        <w:ind w:left="720" w:firstLine="0"/>
      </w:pPr>
      <w:bookmarkStart w:id="120" w:name="_Toc15068"/>
      <w:r>
        <w:rPr>
          <w:rtl w:val="0"/>
        </w:rPr>
        <w:t>c.  Sequence Diagram(s)</w:t>
      </w:r>
      <w:bookmarkEnd w:id="120"/>
    </w:p>
    <w:p>
      <w:r>
        <w:drawing>
          <wp:inline distT="0" distB="0" distL="114300" distR="114300">
            <wp:extent cx="5937250" cy="344805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21" w:name="_3jtnz0s" w:colFirst="0" w:colLast="0"/>
      <w:bookmarkEnd w:id="121"/>
    </w:p>
    <w:p>
      <w:pPr>
        <w:pStyle w:val="4"/>
        <w:keepNext w:val="0"/>
        <w:keepLines w:val="0"/>
        <w:spacing w:before="280" w:after="80"/>
        <w:ind w:left="720" w:firstLine="0"/>
      </w:pPr>
      <w:bookmarkStart w:id="122" w:name="_Toc26404"/>
      <w:r>
        <w:rPr>
          <w:rtl w:val="0"/>
        </w:rPr>
        <w:t>d. Database queries</w:t>
      </w:r>
      <w:bookmarkEnd w:id="122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23" w:name="_Toc28613"/>
      <w:r>
        <w:rPr>
          <w:rtl w:val="0"/>
        </w:rPr>
        <w:t>18. Change Password</w:t>
      </w:r>
      <w:bookmarkEnd w:id="123"/>
    </w:p>
    <w:p>
      <w:pPr>
        <w:pStyle w:val="4"/>
        <w:ind w:firstLine="720"/>
      </w:pPr>
      <w:bookmarkStart w:id="124" w:name="_Toc8807"/>
      <w:r>
        <w:rPr>
          <w:rtl w:val="0"/>
        </w:rPr>
        <w:t>a.  Class Diagram</w:t>
      </w:r>
      <w:bookmarkEnd w:id="124"/>
    </w:p>
    <w:p/>
    <w:p>
      <w:pPr>
        <w:pStyle w:val="4"/>
        <w:ind w:firstLine="720"/>
      </w:pPr>
      <w:bookmarkStart w:id="125" w:name="_Toc1565"/>
      <w:r>
        <w:rPr>
          <w:rtl w:val="0"/>
        </w:rPr>
        <w:t>b.  Class Specifications</w:t>
      </w:r>
      <w:bookmarkEnd w:id="125"/>
    </w:p>
    <w:p/>
    <w:p/>
    <w:p/>
    <w:p/>
    <w:p>
      <w:pPr>
        <w:spacing w:before="240" w:after="40"/>
      </w:pPr>
      <w:r>
        <w:rPr>
          <w:rtl w:val="0"/>
        </w:rPr>
        <w:t>UserDAO</w:t>
      </w:r>
    </w:p>
    <w:tbl>
      <w:tblPr>
        <w:tblStyle w:val="4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26" w:name="_3x8tuzt" w:colFirst="0" w:colLast="0"/>
      <w:bookmarkEnd w:id="126"/>
    </w:p>
    <w:p>
      <w:pPr>
        <w:pStyle w:val="4"/>
        <w:keepNext w:val="0"/>
        <w:keepLines w:val="0"/>
        <w:spacing w:before="280" w:after="80"/>
        <w:ind w:left="720" w:firstLine="0"/>
      </w:pPr>
      <w:bookmarkStart w:id="127" w:name="_Toc1174"/>
      <w:r>
        <w:rPr>
          <w:rtl w:val="0"/>
        </w:rPr>
        <w:t>c.  Sequence Diagram(s)</w:t>
      </w:r>
      <w:bookmarkEnd w:id="127"/>
    </w:p>
    <w:p>
      <w:r>
        <w:drawing>
          <wp:inline distT="0" distB="0" distL="114300" distR="114300">
            <wp:extent cx="5941060" cy="354584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28" w:name="_rjefff" w:colFirst="0" w:colLast="0"/>
      <w:bookmarkEnd w:id="128"/>
    </w:p>
    <w:p>
      <w:pPr>
        <w:pStyle w:val="4"/>
        <w:keepNext w:val="0"/>
        <w:keepLines w:val="0"/>
        <w:spacing w:before="280" w:after="80"/>
        <w:ind w:left="720" w:firstLine="0"/>
      </w:pPr>
      <w:bookmarkStart w:id="129" w:name="_Toc30474"/>
      <w:r>
        <w:rPr>
          <w:rtl w:val="0"/>
        </w:rPr>
        <w:t>d. Database queries</w:t>
      </w:r>
      <w:bookmarkEnd w:id="129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</w:t>
      </w: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30" w:name="_Toc22017"/>
      <w:r>
        <w:rPr>
          <w:rtl w:val="0"/>
        </w:rPr>
        <w:t>19. User profile</w:t>
      </w:r>
      <w:bookmarkEnd w:id="130"/>
    </w:p>
    <w:p>
      <w:pPr>
        <w:pStyle w:val="4"/>
        <w:ind w:firstLine="720"/>
        <w:rPr>
          <w:rtl w:val="0"/>
        </w:rPr>
      </w:pPr>
      <w:bookmarkStart w:id="131" w:name="_Toc22103"/>
      <w:r>
        <w:rPr>
          <w:rtl w:val="0"/>
        </w:rPr>
        <w:t>a.  Class Diagram</w:t>
      </w:r>
      <w:bookmarkEnd w:id="131"/>
    </w:p>
    <w:p>
      <w:r>
        <w:drawing>
          <wp:inline distT="114300" distB="114300" distL="114300" distR="114300">
            <wp:extent cx="5943600" cy="2794000"/>
            <wp:effectExtent l="0" t="0" r="0" b="10160"/>
            <wp:docPr id="5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32" w:name="_Toc32025"/>
      <w:r>
        <w:rPr>
          <w:rtl w:val="0"/>
        </w:rPr>
        <w:t>b.  Class Specifications</w:t>
      </w:r>
      <w:bookmarkEnd w:id="132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33" w:name="_14ykbeg" w:colFirst="0" w:colLast="0"/>
      <w:bookmarkEnd w:id="133"/>
    </w:p>
    <w:p>
      <w:pPr>
        <w:pStyle w:val="4"/>
        <w:keepNext w:val="0"/>
        <w:keepLines w:val="0"/>
        <w:spacing w:before="280" w:after="80"/>
        <w:ind w:left="720" w:firstLine="0"/>
      </w:pPr>
      <w:bookmarkStart w:id="134" w:name="_Toc21299"/>
      <w:r>
        <w:rPr>
          <w:rtl w:val="0"/>
        </w:rPr>
        <w:t>c.  Sequence Diagram(s)</w:t>
      </w:r>
      <w:bookmarkEnd w:id="134"/>
    </w:p>
    <w:p>
      <w:r>
        <w:drawing>
          <wp:inline distT="0" distB="0" distL="114300" distR="114300">
            <wp:extent cx="5942330" cy="342201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35" w:name="_243i4a2" w:colFirst="0" w:colLast="0"/>
      <w:bookmarkEnd w:id="135"/>
    </w:p>
    <w:p>
      <w:pPr>
        <w:pStyle w:val="4"/>
        <w:keepNext w:val="0"/>
        <w:keepLines w:val="0"/>
        <w:spacing w:before="280" w:after="80"/>
        <w:ind w:left="720" w:firstLine="0"/>
      </w:pPr>
      <w:bookmarkStart w:id="136" w:name="_Toc27825"/>
      <w:r>
        <w:rPr>
          <w:rtl w:val="0"/>
        </w:rPr>
        <w:t>d. Database queries</w:t>
      </w:r>
      <w:bookmarkEnd w:id="136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pStyle w:val="3"/>
      </w:pPr>
      <w:bookmarkStart w:id="137" w:name="_Toc7177"/>
      <w:r>
        <w:rPr>
          <w:rtl w:val="0"/>
        </w:rPr>
        <w:t>20. Order History</w:t>
      </w:r>
      <w:bookmarkEnd w:id="137"/>
    </w:p>
    <w:p>
      <w:pPr>
        <w:pStyle w:val="4"/>
        <w:ind w:firstLine="720"/>
      </w:pPr>
      <w:bookmarkStart w:id="138" w:name="_Toc27898"/>
      <w:r>
        <w:rPr>
          <w:rtl w:val="0"/>
        </w:rPr>
        <w:t>a.  Class Diagram</w:t>
      </w:r>
      <w:bookmarkEnd w:id="138"/>
    </w:p>
    <w:p>
      <w:r>
        <w:drawing>
          <wp:inline distT="114300" distB="114300" distL="114300" distR="114300">
            <wp:extent cx="5943600" cy="2946400"/>
            <wp:effectExtent l="0" t="0" r="0" b="1016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39" w:name="_Toc9706"/>
      <w:r>
        <w:rPr>
          <w:rtl w:val="0"/>
        </w:rPr>
        <w:t>b.  Class Specifications</w:t>
      </w:r>
      <w:bookmarkEnd w:id="139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240" w:line="273" w:lineRule="auto"/>
        <w:jc w:val="both"/>
      </w:pPr>
      <w:r>
        <w:rPr>
          <w:rtl w:val="0"/>
        </w:rPr>
        <w:t>OrderDAO</w:t>
      </w:r>
    </w:p>
    <w:tbl>
      <w:tblPr>
        <w:tblStyle w:val="4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Fonts w:ascii="Arial" w:hAnsi="Arial" w:eastAsia="Arial" w:cs="Arial"/>
                <w:color w:val="050505"/>
                <w:sz w:val="23"/>
                <w:szCs w:val="23"/>
                <w:shd w:val="clear" w:fill="E4E6EB"/>
                <w:rtl w:val="0"/>
              </w:rPr>
              <w:t>viewOrderWait(String userId)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See the product that userId ordered is in the waiting state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  <w:p>
            <w:pPr>
              <w:spacing w:before="240" w:after="0" w:line="273" w:lineRule="auto"/>
            </w:pP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40" w:name="_2hio093" w:colFirst="0" w:colLast="0"/>
      <w:bookmarkEnd w:id="140"/>
    </w:p>
    <w:p>
      <w:pPr>
        <w:pStyle w:val="4"/>
        <w:keepNext w:val="0"/>
        <w:keepLines w:val="0"/>
        <w:spacing w:before="280" w:after="80"/>
        <w:ind w:left="720" w:firstLine="0"/>
      </w:pPr>
      <w:bookmarkStart w:id="141" w:name="_Toc24007"/>
      <w:r>
        <w:rPr>
          <w:rtl w:val="0"/>
        </w:rPr>
        <w:t>c.  Sequence Diagram(s)</w:t>
      </w:r>
      <w:bookmarkEnd w:id="141"/>
    </w:p>
    <w:p>
      <w:r>
        <w:drawing>
          <wp:inline distT="114300" distB="114300" distL="114300" distR="114300">
            <wp:extent cx="5943600" cy="39751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42" w:name="_3gnlt4p" w:colFirst="0" w:colLast="0"/>
      <w:bookmarkEnd w:id="142"/>
    </w:p>
    <w:p>
      <w:pPr>
        <w:pStyle w:val="4"/>
        <w:keepNext w:val="0"/>
        <w:keepLines w:val="0"/>
        <w:spacing w:before="280" w:after="80"/>
        <w:ind w:left="720" w:firstLine="0"/>
      </w:pPr>
      <w:bookmarkStart w:id="143" w:name="_Toc7255"/>
      <w:r>
        <w:rPr>
          <w:rtl w:val="0"/>
        </w:rPr>
        <w:t>d. Database queries</w:t>
      </w:r>
      <w:bookmarkEnd w:id="143"/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0" w:firstLine="0"/>
      </w:pPr>
    </w:p>
    <w:p>
      <w:pPr>
        <w:spacing w:before="240" w:after="240"/>
        <w:ind w:left="720" w:firstLine="0"/>
      </w:pPr>
      <w:r>
        <w:rPr>
          <w:rtl w:val="0"/>
        </w:rPr>
        <w:t>,</w:t>
      </w:r>
    </w:p>
    <w:p>
      <w:pPr>
        <w:spacing w:before="240" w:after="240"/>
        <w:ind w:left="720" w:firstLine="0"/>
      </w:pPr>
    </w:p>
    <w:p/>
    <w:p>
      <w:pPr>
        <w:pStyle w:val="3"/>
      </w:pPr>
      <w:bookmarkStart w:id="144" w:name="_Toc17314"/>
      <w:r>
        <w:rPr>
          <w:rtl w:val="0"/>
        </w:rPr>
        <w:t>21. Delete Product</w:t>
      </w:r>
      <w:bookmarkEnd w:id="144"/>
    </w:p>
    <w:p>
      <w:pPr>
        <w:pStyle w:val="4"/>
        <w:ind w:firstLine="720"/>
      </w:pPr>
      <w:bookmarkStart w:id="145" w:name="_Toc9340"/>
      <w:r>
        <w:rPr>
          <w:rtl w:val="0"/>
        </w:rPr>
        <w:t>a.  Class Diagram</w:t>
      </w:r>
      <w:bookmarkEnd w:id="145"/>
    </w:p>
    <w:p>
      <w:r>
        <w:drawing>
          <wp:inline distT="114300" distB="114300" distL="114300" distR="114300">
            <wp:extent cx="5943600" cy="5219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46" w:name="_Toc16043"/>
      <w:r>
        <w:rPr>
          <w:rtl w:val="0"/>
        </w:rPr>
        <w:t>b.  Class Specifications</w:t>
      </w:r>
      <w:bookmarkEnd w:id="146"/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7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deleteProduct()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DeleteProduct from the database to display on ManageProduct.jsp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47" w:name="_3u2rp3q" w:colFirst="0" w:colLast="0"/>
      <w:bookmarkEnd w:id="147"/>
    </w:p>
    <w:p>
      <w:pPr>
        <w:pStyle w:val="4"/>
        <w:keepNext w:val="0"/>
        <w:keepLines w:val="0"/>
        <w:spacing w:before="280" w:after="80"/>
        <w:ind w:left="720" w:firstLine="0"/>
      </w:pPr>
      <w:bookmarkStart w:id="148" w:name="_Toc14101"/>
      <w:r>
        <w:rPr>
          <w:rtl w:val="0"/>
        </w:rPr>
        <w:t>c.  Sequence Diagram(s)</w:t>
      </w:r>
      <w:bookmarkEnd w:id="148"/>
    </w:p>
    <w:p/>
    <w:p>
      <w:pPr>
        <w:bidi w:val="0"/>
      </w:pPr>
      <w:bookmarkStart w:id="149" w:name="_odc9jc" w:colFirst="0" w:colLast="0"/>
      <w:bookmarkEnd w:id="149"/>
      <w:r>
        <w:drawing>
          <wp:inline distT="114300" distB="114300" distL="114300" distR="114300">
            <wp:extent cx="5943600" cy="3606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50" w:name="_Toc16738"/>
      <w:r>
        <w:rPr>
          <w:rtl w:val="0"/>
        </w:rPr>
        <w:t>d. Database queries</w:t>
      </w:r>
      <w:bookmarkEnd w:id="150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delete from Product where ProductID = ?</w:t>
      </w:r>
    </w:p>
    <w:p>
      <w:pPr>
        <w:spacing w:before="240" w:after="240"/>
        <w:ind w:left="1080" w:hanging="360"/>
        <w:rPr>
          <w:sz w:val="14"/>
          <w:szCs w:val="14"/>
        </w:rPr>
      </w:pPr>
    </w:p>
    <w:p/>
    <w:p>
      <w:pPr>
        <w:pStyle w:val="3"/>
      </w:pPr>
      <w:bookmarkStart w:id="151" w:name="_Toc11917"/>
      <w:r>
        <w:rPr>
          <w:rtl w:val="0"/>
        </w:rPr>
        <w:t>22. Edit Product</w:t>
      </w:r>
      <w:bookmarkEnd w:id="151"/>
    </w:p>
    <w:p>
      <w:pPr>
        <w:pStyle w:val="4"/>
        <w:ind w:firstLine="720"/>
      </w:pPr>
      <w:bookmarkStart w:id="152" w:name="_Toc20165"/>
      <w:r>
        <w:rPr>
          <w:rtl w:val="0"/>
        </w:rPr>
        <w:t>a.  Class Diagram</w:t>
      </w:r>
      <w:bookmarkEnd w:id="152"/>
    </w:p>
    <w:p>
      <w:r>
        <w:drawing>
          <wp:inline distT="114300" distB="114300" distL="114300" distR="114300">
            <wp:extent cx="5943600" cy="5219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53" w:name="_Toc21282"/>
      <w:r>
        <w:rPr>
          <w:rtl w:val="0"/>
        </w:rPr>
        <w:t>b.  Class Specifications</w:t>
      </w:r>
      <w:bookmarkEnd w:id="153"/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editProduct()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i/>
                <w:rtl w:val="0"/>
              </w:rPr>
              <w:t>Update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54" w:name="_11si5id" w:colFirst="0" w:colLast="0"/>
      <w:bookmarkEnd w:id="154"/>
    </w:p>
    <w:p>
      <w:pPr>
        <w:pStyle w:val="4"/>
        <w:keepNext w:val="0"/>
        <w:keepLines w:val="0"/>
        <w:spacing w:before="280" w:after="80"/>
        <w:ind w:left="720" w:firstLine="0"/>
      </w:pPr>
      <w:bookmarkStart w:id="155" w:name="_Toc624"/>
      <w:r>
        <w:rPr>
          <w:rtl w:val="0"/>
        </w:rPr>
        <w:t>c.  Sequence Diagram(s)</w:t>
      </w:r>
      <w:bookmarkEnd w:id="155"/>
    </w:p>
    <w:p>
      <w:r>
        <w:drawing>
          <wp:inline distT="114300" distB="114300" distL="114300" distR="114300">
            <wp:extent cx="5943600" cy="29845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56" w:name="_20xfydz" w:colFirst="0" w:colLast="0"/>
      <w:bookmarkEnd w:id="156"/>
    </w:p>
    <w:p>
      <w:pPr>
        <w:pStyle w:val="4"/>
        <w:keepNext w:val="0"/>
        <w:keepLines w:val="0"/>
        <w:spacing w:before="280" w:after="80"/>
        <w:ind w:left="720" w:firstLine="0"/>
      </w:pPr>
      <w:bookmarkStart w:id="157" w:name="_Toc15627"/>
      <w:r>
        <w:rPr>
          <w:rtl w:val="0"/>
        </w:rPr>
        <w:t>d. Database queries</w:t>
      </w:r>
      <w:bookmarkEnd w:id="157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UPDATE datatable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SET ... = ?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WHERE …... = ?</w:t>
      </w:r>
    </w:p>
    <w:p>
      <w:pPr>
        <w:pStyle w:val="3"/>
      </w:pPr>
      <w:bookmarkStart w:id="158" w:name="_Toc31387"/>
      <w:r>
        <w:rPr>
          <w:rtl w:val="0"/>
        </w:rPr>
        <w:t>23. Checkout</w:t>
      </w:r>
      <w:bookmarkEnd w:id="158"/>
    </w:p>
    <w:p>
      <w:pPr>
        <w:pStyle w:val="4"/>
        <w:ind w:firstLine="720"/>
      </w:pPr>
      <w:bookmarkStart w:id="159" w:name="_Toc25847"/>
      <w:r>
        <w:rPr>
          <w:rtl w:val="0"/>
        </w:rPr>
        <w:t>a.  Class Diagram</w:t>
      </w:r>
      <w:bookmarkEnd w:id="159"/>
    </w:p>
    <w:p>
      <w:r>
        <w:drawing>
          <wp:inline distT="114300" distB="114300" distL="114300" distR="114300">
            <wp:extent cx="5943600" cy="3911600"/>
            <wp:effectExtent l="0" t="0" r="0" b="508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60" w:name="_Toc15148"/>
      <w:r>
        <w:rPr>
          <w:rtl w:val="0"/>
        </w:rPr>
        <w:t>b.  Class Specifications</w:t>
      </w:r>
      <w:bookmarkEnd w:id="160"/>
    </w:p>
    <w:p/>
    <w:tbl>
      <w:tblPr>
        <w:tblStyle w:val="49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getProductById()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Product which confirm to buy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saveOrder()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SaveOderDetail()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OrderDetail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SaveShipping()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Shipping table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61" w:name="_2eclud0" w:colFirst="0" w:colLast="0"/>
      <w:bookmarkEnd w:id="161"/>
    </w:p>
    <w:p>
      <w:pPr>
        <w:pStyle w:val="4"/>
        <w:keepNext w:val="0"/>
        <w:keepLines w:val="0"/>
        <w:spacing w:before="280" w:after="80"/>
        <w:ind w:left="720" w:firstLine="0"/>
      </w:pPr>
      <w:bookmarkStart w:id="162" w:name="_Toc15712"/>
      <w:r>
        <w:rPr>
          <w:rtl w:val="0"/>
        </w:rPr>
        <w:t>c.  Sequence Diagram(s)</w:t>
      </w:r>
      <w:bookmarkEnd w:id="162"/>
    </w:p>
    <w:p/>
    <w:p>
      <w:pPr>
        <w:bidi w:val="0"/>
      </w:pPr>
      <w:bookmarkStart w:id="163" w:name="_3dhjn8m" w:colFirst="0" w:colLast="0"/>
      <w:bookmarkEnd w:id="163"/>
      <w:r>
        <w:drawing>
          <wp:inline distT="114300" distB="114300" distL="114300" distR="114300">
            <wp:extent cx="5943600" cy="36195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64" w:name="_Toc6713"/>
      <w:r>
        <w:rPr>
          <w:rtl w:val="0"/>
        </w:rPr>
        <w:t>d. Database queries</w:t>
      </w:r>
      <w:bookmarkEnd w:id="164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INSERT INTO [dbo].[Orders]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([UserID]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,[TotalPrice]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,[Note]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,[Status]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,[Date]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,[ShippingID])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VALUES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(?,?,?,?,GETDATE(),?)</w:t>
      </w:r>
    </w:p>
    <w:p>
      <w:pPr>
        <w:pStyle w:val="3"/>
      </w:pPr>
      <w:bookmarkStart w:id="165" w:name="_Toc17279"/>
      <w:r>
        <w:rPr>
          <w:rtl w:val="0"/>
        </w:rPr>
        <w:t>24.Manager Product</w:t>
      </w:r>
      <w:bookmarkEnd w:id="165"/>
    </w:p>
    <w:p>
      <w:pPr>
        <w:pStyle w:val="4"/>
        <w:numPr>
          <w:ilvl w:val="0"/>
          <w:numId w:val="9"/>
        </w:numPr>
        <w:spacing w:after="0"/>
        <w:ind w:left="720" w:hanging="360"/>
      </w:pPr>
      <w:bookmarkStart w:id="166" w:name="_Toc2472"/>
      <w:r>
        <w:rPr>
          <w:rtl w:val="0"/>
        </w:rPr>
        <w:t>Class diagram</w:t>
      </w:r>
      <w:bookmarkEnd w:id="166"/>
    </w:p>
    <w:p>
      <w:pPr>
        <w:pStyle w:val="4"/>
        <w:spacing w:after="0"/>
        <w:ind w:left="720" w:firstLine="0"/>
      </w:pPr>
      <w:bookmarkStart w:id="167" w:name="_4eob8zqybwnl" w:colFirst="0" w:colLast="0"/>
      <w:bookmarkEnd w:id="167"/>
      <w:r>
        <w:drawing>
          <wp:inline distT="114300" distB="114300" distL="114300" distR="114300">
            <wp:extent cx="5943600" cy="5219700"/>
            <wp:effectExtent l="0" t="0" r="0" b="7620"/>
            <wp:docPr id="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spacing w:after="0"/>
        <w:ind w:left="720" w:hanging="360"/>
      </w:pPr>
      <w:bookmarkStart w:id="168" w:name="_Toc11500"/>
      <w:r>
        <w:rPr>
          <w:rtl w:val="0"/>
        </w:rPr>
        <w:t>Class specifications</w:t>
      </w:r>
      <w:bookmarkEnd w:id="168"/>
    </w:p>
    <w:p>
      <w:pPr>
        <w:spacing w:before="240" w:after="40"/>
      </w:pPr>
    </w:p>
    <w:tbl>
      <w:tblPr>
        <w:tblStyle w:val="50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color w:val="202124"/>
                <w:shd w:val="clear" w:fill="F8F9FA"/>
                <w:rtl w:val="0"/>
              </w:rPr>
              <w:t>View and manage products</w:t>
            </w:r>
          </w:p>
          <w:p>
            <w:pPr>
              <w:spacing w:before="240" w:after="0" w:line="273" w:lineRule="auto"/>
              <w:rPr>
                <w:color w:val="202124"/>
                <w:shd w:val="clear" w:fill="F8F9FA"/>
              </w:rPr>
            </w:pPr>
          </w:p>
        </w:tc>
      </w:tr>
    </w:tbl>
    <w:p>
      <w:pPr>
        <w:spacing w:before="240" w:after="40"/>
      </w:pPr>
    </w:p>
    <w:p>
      <w:pPr>
        <w:pStyle w:val="4"/>
        <w:numPr>
          <w:ilvl w:val="0"/>
          <w:numId w:val="9"/>
        </w:numPr>
        <w:ind w:left="720" w:hanging="360"/>
      </w:pPr>
      <w:bookmarkStart w:id="169" w:name="_Toc28374"/>
      <w:r>
        <w:rPr>
          <w:rtl w:val="0"/>
        </w:rPr>
        <w:t>Sequence Diagram(s)</w:t>
      </w:r>
      <w:bookmarkEnd w:id="169"/>
    </w:p>
    <w:p>
      <w:pPr>
        <w:ind w:left="0" w:firstLine="0"/>
      </w:pPr>
      <w:r>
        <w:drawing>
          <wp:inline distT="114300" distB="114300" distL="114300" distR="114300">
            <wp:extent cx="5943600" cy="3238500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ind w:left="720" w:hanging="360"/>
      </w:pPr>
      <w:bookmarkStart w:id="170" w:name="_Toc16170"/>
      <w:r>
        <w:rPr>
          <w:rtl w:val="0"/>
        </w:rPr>
        <w:t>Database queries</w:t>
      </w:r>
      <w:bookmarkEnd w:id="170"/>
    </w:p>
    <w:p>
      <w:pPr>
        <w:ind w:left="720" w:firstLine="0"/>
      </w:pPr>
      <w:r>
        <w:rPr>
          <w:rtl w:val="0"/>
        </w:rPr>
        <w:t xml:space="preserve">select p.*,pr.ProductImgURL from Product p join ProductImg pr </w:t>
      </w:r>
    </w:p>
    <w:p>
      <w:pPr>
        <w:ind w:left="720" w:firstLine="0"/>
      </w:pPr>
      <w:r>
        <w:rPr>
          <w:rtl w:val="0"/>
        </w:rPr>
        <w:t xml:space="preserve">                + "on p.ProductID = pr.ProductID</w:t>
      </w:r>
    </w:p>
    <w:p>
      <w:pPr>
        <w:pStyle w:val="3"/>
      </w:pPr>
      <w:bookmarkStart w:id="171" w:name="_Toc104"/>
      <w:r>
        <w:rPr>
          <w:rtl w:val="0"/>
        </w:rPr>
        <w:t>25.Home</w:t>
      </w:r>
      <w:r>
        <w:rPr>
          <w:rFonts w:hint="default"/>
          <w:rtl w:val="0"/>
          <w:lang w:val="en-US"/>
        </w:rPr>
        <w:t xml:space="preserve"> </w:t>
      </w:r>
      <w:r>
        <w:rPr>
          <w:rtl w:val="0"/>
        </w:rPr>
        <w:t>Page</w:t>
      </w:r>
      <w:bookmarkEnd w:id="171"/>
      <w:r>
        <w:rPr>
          <w:rtl w:val="0"/>
        </w:rPr>
        <w:t xml:space="preserve"> </w:t>
      </w:r>
    </w:p>
    <w:p>
      <w:pPr>
        <w:pStyle w:val="4"/>
        <w:numPr>
          <w:ilvl w:val="0"/>
          <w:numId w:val="10"/>
        </w:numPr>
        <w:ind w:left="1440" w:hanging="360"/>
      </w:pPr>
      <w:bookmarkStart w:id="172" w:name="_Toc2226"/>
      <w:r>
        <w:rPr>
          <w:rtl w:val="0"/>
        </w:rPr>
        <w:t>Class Diagram</w:t>
      </w:r>
      <w:bookmarkEnd w:id="172"/>
    </w:p>
    <w:p>
      <w:pPr>
        <w:pStyle w:val="4"/>
        <w:ind w:left="1440" w:firstLine="0"/>
      </w:pPr>
      <w:bookmarkStart w:id="173" w:name="_tz9nxcgqjqtn" w:colFirst="0" w:colLast="0"/>
      <w:bookmarkEnd w:id="173"/>
    </w:p>
    <w:p>
      <w:pPr>
        <w:pStyle w:val="4"/>
        <w:ind w:left="1440" w:firstLine="0"/>
      </w:pPr>
      <w:bookmarkStart w:id="174" w:name="_8l9en0wr8d5o" w:colFirst="0" w:colLast="0"/>
      <w:bookmarkEnd w:id="174"/>
    </w:p>
    <w:p>
      <w:pPr>
        <w:pStyle w:val="4"/>
        <w:numPr>
          <w:ilvl w:val="0"/>
          <w:numId w:val="10"/>
        </w:numPr>
        <w:ind w:left="1440" w:hanging="360"/>
      </w:pPr>
      <w:bookmarkStart w:id="175" w:name="_Toc9140"/>
      <w:r>
        <w:rPr>
          <w:rtl w:val="0"/>
        </w:rPr>
        <w:t>Class Specifications</w:t>
      </w:r>
      <w:bookmarkEnd w:id="175"/>
    </w:p>
    <w:p>
      <w:r>
        <w:rPr>
          <w:rtl w:val="0"/>
        </w:rPr>
        <w:t>ProductDAO</w:t>
      </w:r>
    </w:p>
    <w:tbl>
      <w:tblPr>
        <w:tblStyle w:val="51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getAll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pagingProductBy6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product</w:t>
            </w:r>
          </w:p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product pagination 6 products 1 page</w:t>
            </w:r>
          </w:p>
        </w:tc>
      </w:tr>
    </w:tbl>
    <w:p>
      <w:r>
        <w:rPr>
          <w:rtl w:val="0"/>
        </w:rPr>
        <w:t>SubCategoryDAO</w:t>
      </w:r>
    </w:p>
    <w:tbl>
      <w:tblPr>
        <w:tblStyle w:val="5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getAllSubCategory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SubCategory</w:t>
            </w:r>
          </w:p>
          <w:p>
            <w:pPr>
              <w:spacing w:after="0" w:line="240" w:lineRule="auto"/>
              <w:rPr>
                <w:i/>
              </w:rPr>
            </w:pPr>
          </w:p>
        </w:tc>
      </w:tr>
    </w:tbl>
    <w:p>
      <w:r>
        <w:rPr>
          <w:rtl w:val="0"/>
        </w:rPr>
        <w:t>CategoryDAO</w:t>
      </w:r>
    </w:p>
    <w:tbl>
      <w:tblPr>
        <w:tblStyle w:val="53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Category</w:t>
            </w:r>
          </w:p>
        </w:tc>
      </w:tr>
    </w:tbl>
    <w:p>
      <w:r>
        <w:rPr>
          <w:rtl w:val="0"/>
        </w:rPr>
        <w:t>BrandDAO</w:t>
      </w:r>
    </w:p>
    <w:tbl>
      <w:tblPr>
        <w:tblStyle w:val="5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getAllBrand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brand</w:t>
            </w:r>
          </w:p>
        </w:tc>
      </w:tr>
    </w:tbl>
    <w:p>
      <w:pPr>
        <w:ind w:left="720" w:firstLine="0"/>
      </w:pPr>
    </w:p>
    <w:p>
      <w:pPr>
        <w:pStyle w:val="4"/>
        <w:numPr>
          <w:ilvl w:val="0"/>
          <w:numId w:val="10"/>
        </w:numPr>
        <w:ind w:left="1440" w:hanging="360"/>
      </w:pPr>
      <w:bookmarkStart w:id="176" w:name="_Toc12093"/>
      <w:r>
        <w:rPr>
          <w:rtl w:val="0"/>
        </w:rPr>
        <w:t>Sequence Diagram</w:t>
      </w:r>
      <w:bookmarkEnd w:id="176"/>
    </w:p>
    <w:p>
      <w:pPr>
        <w:ind w:left="1440" w:firstLine="0"/>
      </w:pPr>
    </w:p>
    <w:p>
      <w:pPr>
        <w:ind w:left="0" w:firstLine="0"/>
      </w:pPr>
      <w:bookmarkStart w:id="177" w:name="_16x20ju" w:colFirst="0" w:colLast="0"/>
      <w:bookmarkEnd w:id="177"/>
      <w:r>
        <w:drawing>
          <wp:inline distT="114300" distB="114300" distL="114300" distR="114300">
            <wp:extent cx="5728970" cy="3238500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1440" w:hanging="360"/>
      </w:pPr>
      <w:r>
        <w:rPr>
          <w:rtl w:val="0"/>
        </w:rPr>
        <w:t>Database queries</w:t>
      </w:r>
    </w:p>
    <w:p>
      <w:pPr>
        <w:pStyle w:val="4"/>
        <w:keepNext w:val="0"/>
        <w:keepLines w:val="0"/>
        <w:spacing w:before="280" w:after="80"/>
        <w:ind w:left="720" w:firstLine="0"/>
        <w:rPr>
          <w:sz w:val="28"/>
          <w:szCs w:val="28"/>
        </w:rPr>
      </w:pPr>
      <w:bookmarkStart w:id="178" w:name="_Toc21710"/>
      <w:bookmarkStart w:id="179" w:name="_Toc20070"/>
      <w:r>
        <w:rPr>
          <w:rtl w:val="0"/>
        </w:rPr>
        <w:t>d. Database queries</w:t>
      </w:r>
      <w:bookmarkEnd w:id="178"/>
      <w:bookmarkEnd w:id="179"/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select p.*,pr.ProductImgURL from Product p join ProductImg pr 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+ "on p.ProductID = pr.ProductID</w:t>
      </w: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pStyle w:val="3"/>
        <w:spacing w:before="240" w:after="240"/>
        <w:ind w:left="1080" w:hanging="360"/>
      </w:pPr>
      <w:bookmarkStart w:id="180" w:name="_Toc25937"/>
      <w:r>
        <w:rPr>
          <w:rtl w:val="0"/>
        </w:rPr>
        <w:t>26. List Customer</w:t>
      </w:r>
      <w:bookmarkEnd w:id="180"/>
      <w:r>
        <w:rPr>
          <w:rtl w:val="0"/>
        </w:rPr>
        <w:t xml:space="preserve"> </w:t>
      </w:r>
    </w:p>
    <w:p>
      <w:pPr>
        <w:pStyle w:val="4"/>
        <w:numPr>
          <w:ilvl w:val="0"/>
          <w:numId w:val="11"/>
        </w:numPr>
        <w:spacing w:before="240" w:after="240"/>
        <w:ind w:left="1440" w:hanging="360"/>
      </w:pPr>
      <w:bookmarkStart w:id="181" w:name="_Toc22088"/>
      <w:r>
        <w:rPr>
          <w:rtl w:val="0"/>
        </w:rPr>
        <w:t>Class Diagram</w:t>
      </w:r>
      <w:bookmarkEnd w:id="181"/>
    </w:p>
    <w:p>
      <w:pPr>
        <w:spacing w:before="240" w:after="240"/>
        <w:ind w:left="1440" w:firstLine="0"/>
        <w:rPr>
          <w:sz w:val="28"/>
          <w:szCs w:val="28"/>
        </w:rPr>
      </w:pPr>
      <w:r>
        <w:rPr>
          <w:sz w:val="28"/>
          <w:szCs w:val="28"/>
        </w:rPr>
        <w:drawing>
          <wp:inline distT="114300" distB="114300" distL="114300" distR="114300">
            <wp:extent cx="4862830" cy="243586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162" cy="24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spacing w:before="240" w:after="240"/>
        <w:ind w:left="1440" w:hanging="360"/>
      </w:pPr>
      <w:bookmarkStart w:id="182" w:name="_Toc26988"/>
      <w:r>
        <w:rPr>
          <w:rtl w:val="0"/>
        </w:rPr>
        <w:t>Class Specification</w:t>
      </w:r>
      <w:bookmarkEnd w:id="182"/>
    </w:p>
    <w:p>
      <w:pPr>
        <w:spacing w:before="240" w:after="40"/>
      </w:pPr>
    </w:p>
    <w:tbl>
      <w:tblPr>
        <w:tblStyle w:val="5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color w:val="202124"/>
                <w:shd w:val="clear" w:fill="F8F9FA"/>
                <w:rtl w:val="0"/>
              </w:rPr>
              <w:t>Review a list of past customers.</w:t>
            </w:r>
          </w:p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  <w:rPr>
          <w:sz w:val="28"/>
          <w:szCs w:val="28"/>
        </w:rPr>
      </w:pPr>
    </w:p>
    <w:p>
      <w:pPr>
        <w:pStyle w:val="4"/>
        <w:numPr>
          <w:ilvl w:val="0"/>
          <w:numId w:val="11"/>
        </w:numPr>
        <w:spacing w:before="240" w:after="240"/>
        <w:ind w:left="1440" w:hanging="360"/>
      </w:pPr>
      <w:bookmarkStart w:id="183" w:name="_Toc10329"/>
      <w:r>
        <w:rPr>
          <w:rtl w:val="0"/>
        </w:rPr>
        <w:t>Sequence Diagram(s)</w:t>
      </w:r>
      <w:bookmarkEnd w:id="183"/>
    </w:p>
    <w:p>
      <w:pPr>
        <w:pStyle w:val="4"/>
        <w:spacing w:before="240" w:after="240"/>
        <w:ind w:left="1440" w:firstLine="0"/>
      </w:pPr>
      <w:bookmarkStart w:id="184" w:name="_sdekpbs6zwit" w:colFirst="0" w:colLast="0"/>
      <w:bookmarkEnd w:id="184"/>
    </w:p>
    <w:p>
      <w:pPr>
        <w:pStyle w:val="4"/>
        <w:numPr>
          <w:ilvl w:val="0"/>
          <w:numId w:val="11"/>
        </w:numPr>
        <w:spacing w:before="240" w:after="240"/>
        <w:ind w:left="1440" w:hanging="360"/>
      </w:pPr>
      <w:bookmarkStart w:id="185" w:name="_Toc17207"/>
      <w:r>
        <w:rPr>
          <w:rtl w:val="0"/>
        </w:rPr>
        <w:t>Database queries</w:t>
      </w:r>
      <w:bookmarkEnd w:id="185"/>
    </w:p>
    <w:p>
      <w:pPr>
        <w:bidi w:val="0"/>
      </w:pPr>
      <w:r>
        <w:rPr>
          <w:rtl w:val="0"/>
        </w:rPr>
        <w:br w:type="textWrapping"/>
      </w:r>
      <w:r>
        <w:rPr>
          <w:rFonts w:hint="default"/>
          <w:rtl w:val="0"/>
          <w:lang w:val="en-US"/>
        </w:rPr>
        <w:tab/>
      </w:r>
      <w:r>
        <w:rPr>
          <w:rFonts w:hint="default"/>
          <w:rtl w:val="0"/>
          <w:lang w:val="en-US"/>
        </w:rPr>
        <w:tab/>
      </w:r>
      <w:r>
        <w:rPr>
          <w:rtl w:val="0"/>
        </w:rPr>
        <w:t xml:space="preserve">select * from Orders  join Users </w:t>
      </w:r>
    </w:p>
    <w:p>
      <w:pPr>
        <w:bidi w:val="0"/>
        <w:ind w:left="720" w:leftChars="0" w:firstLine="720" w:firstLineChars="0"/>
      </w:pPr>
      <w:r>
        <w:rPr>
          <w:rtl w:val="0"/>
        </w:rPr>
        <w:t xml:space="preserve">on Orders.UserID = Users.UserID </w:t>
      </w:r>
    </w:p>
    <w:p>
      <w:pPr>
        <w:bidi w:val="0"/>
        <w:ind w:left="720" w:leftChars="0" w:firstLine="720" w:firstLineChars="0"/>
      </w:pPr>
      <w:r>
        <w:rPr>
          <w:rtl w:val="0"/>
        </w:rPr>
        <w:t xml:space="preserve">join User_info as c </w:t>
      </w:r>
    </w:p>
    <w:p>
      <w:pPr>
        <w:bidi w:val="0"/>
        <w:ind w:left="720" w:leftChars="0" w:firstLine="720" w:firstLineChars="0"/>
        <w:rPr>
          <w:rtl w:val="0"/>
        </w:rPr>
      </w:pPr>
      <w:r>
        <w:rPr>
          <w:rtl w:val="0"/>
        </w:rPr>
        <w:t>on Users.UserID = c.UserID</w:t>
      </w:r>
    </w:p>
    <w:p>
      <w:pPr>
        <w:bidi w:val="0"/>
        <w:ind w:left="720" w:leftChars="0" w:firstLine="720" w:firstLineChars="0"/>
        <w:rPr>
          <w:rtl w:val="0"/>
        </w:rPr>
      </w:pPr>
    </w:p>
    <w:p>
      <w:pPr>
        <w:pStyle w:val="3"/>
      </w:pPr>
      <w:bookmarkStart w:id="186" w:name="_Toc27035"/>
      <w:r>
        <w:rPr>
          <w:rtl w:val="0"/>
        </w:rPr>
        <w:t>26. Product list</w:t>
      </w:r>
      <w:bookmarkEnd w:id="186"/>
    </w:p>
    <w:p>
      <w:pPr>
        <w:pStyle w:val="4"/>
        <w:spacing w:after="0"/>
        <w:ind w:left="0" w:firstLine="0"/>
      </w:pPr>
      <w:r>
        <w:rPr>
          <w:rtl w:val="0"/>
        </w:rPr>
        <w:t xml:space="preserve">      </w:t>
      </w:r>
      <w:bookmarkStart w:id="187" w:name="_Toc22442"/>
      <w:r>
        <w:rPr>
          <w:rtl w:val="0"/>
        </w:rPr>
        <w:t>a.Class diagram</w:t>
      </w:r>
      <w:bookmarkEnd w:id="187"/>
    </w:p>
    <w:p>
      <w:pPr>
        <w:pStyle w:val="4"/>
        <w:spacing w:after="0"/>
        <w:ind w:left="720" w:firstLine="0"/>
      </w:pPr>
      <w:bookmarkStart w:id="188" w:name="_45acamtzs33p" w:colFirst="0" w:colLast="0"/>
      <w:bookmarkEnd w:id="188"/>
    </w:p>
    <w:p>
      <w:pPr>
        <w:pStyle w:val="4"/>
        <w:spacing w:after="0"/>
        <w:ind w:left="720" w:firstLine="0"/>
      </w:pPr>
      <w:bookmarkStart w:id="189" w:name="_nbvm3wwj2jtk" w:colFirst="0" w:colLast="0"/>
      <w:bookmarkEnd w:id="189"/>
    </w:p>
    <w:p>
      <w:pPr>
        <w:pStyle w:val="4"/>
        <w:spacing w:after="0"/>
        <w:ind w:left="720" w:firstLine="0"/>
      </w:pPr>
      <w:bookmarkStart w:id="190" w:name="_d3vrvh4sfdg4" w:colFirst="0" w:colLast="0"/>
      <w:bookmarkEnd w:id="190"/>
      <w:r>
        <w:drawing>
          <wp:inline distT="114300" distB="114300" distL="114300" distR="114300">
            <wp:extent cx="5943600" cy="5219700"/>
            <wp:effectExtent l="0" t="0" r="0" b="7620"/>
            <wp:docPr id="5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after="0"/>
      </w:pPr>
      <w:r>
        <w:rPr>
          <w:rtl w:val="0"/>
        </w:rPr>
        <w:t xml:space="preserve">      </w:t>
      </w:r>
      <w:bookmarkStart w:id="191" w:name="_Toc22327"/>
      <w:r>
        <w:rPr>
          <w:rtl w:val="0"/>
        </w:rPr>
        <w:t>b.Class specifications</w:t>
      </w:r>
      <w:bookmarkEnd w:id="191"/>
    </w:p>
    <w:p>
      <w:pPr>
        <w:pStyle w:val="4"/>
        <w:spacing w:after="0"/>
      </w:pPr>
      <w:bookmarkStart w:id="192" w:name="_r50ky6x6w0tu" w:colFirst="0" w:colLast="0"/>
      <w:bookmarkEnd w:id="192"/>
    </w:p>
    <w:p>
      <w:pPr>
        <w:spacing w:before="240" w:after="40"/>
      </w:pPr>
      <w:r>
        <w:rPr>
          <w:rtl w:val="0"/>
        </w:rPr>
        <w:t>UserDAO</w:t>
      </w:r>
    </w:p>
    <w:tbl>
      <w:tblPr>
        <w:tblStyle w:val="56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login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 w:after="0" w:line="308" w:lineRule="auto"/>
              <w:rPr>
                <w:color w:val="202124"/>
                <w:shd w:val="clear" w:fill="F8F9FA"/>
              </w:rPr>
            </w:pPr>
            <w:r>
              <w:rPr>
                <w:rFonts w:ascii="Times New Roman" w:hAnsi="Times New Roman" w:eastAsia="Times New Roman" w:cs="Times New Roman"/>
                <w:i/>
                <w:color w:val="202124"/>
                <w:sz w:val="24"/>
                <w:szCs w:val="24"/>
                <w:shd w:val="clear" w:fill="F8F9FA"/>
                <w:rtl w:val="0"/>
              </w:rPr>
              <w:t>Input correct username and password to login in to web</w:t>
            </w:r>
          </w:p>
          <w:p>
            <w:pPr>
              <w:spacing w:before="240" w:after="0" w:line="273" w:lineRule="auto"/>
              <w:rPr>
                <w:color w:val="202124"/>
                <w:shd w:val="clear" w:fill="F8F9FA"/>
              </w:rPr>
            </w:pPr>
          </w:p>
        </w:tc>
      </w:tr>
    </w:tbl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40"/>
      </w:pPr>
    </w:p>
    <w:tbl>
      <w:tblPr>
        <w:tblStyle w:val="57"/>
        <w:tblW w:w="88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65"/>
        <w:gridCol w:w="2235"/>
        <w:gridCol w:w="589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Product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detail of one specific post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Productlist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View list all post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addtoCart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rFonts w:ascii="Times New Roman" w:hAnsi="Times New Roman" w:eastAsia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/>
                <w:sz w:val="24"/>
                <w:szCs w:val="24"/>
                <w:rtl w:val="0"/>
              </w:rPr>
              <w:t>Add product to cart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pStyle w:val="4"/>
        <w:ind w:left="0" w:firstLine="0"/>
      </w:pPr>
      <w:r>
        <w:rPr>
          <w:rtl w:val="0"/>
        </w:rPr>
        <w:t xml:space="preserve"> </w:t>
      </w:r>
      <w:r>
        <w:rPr>
          <w:rtl w:val="0"/>
        </w:rPr>
        <w:tab/>
      </w:r>
      <w:bookmarkStart w:id="193" w:name="_Toc29457"/>
      <w:r>
        <w:rPr>
          <w:rtl w:val="0"/>
        </w:rPr>
        <w:t>c.  Sequence Diagram(s)</w:t>
      </w:r>
      <w:bookmarkEnd w:id="193"/>
    </w:p>
    <w:p>
      <w:r>
        <w:drawing>
          <wp:inline distT="114300" distB="114300" distL="114300" distR="114300">
            <wp:extent cx="5943600" cy="34925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 w:firstLine="0"/>
      </w:pPr>
      <w:bookmarkStart w:id="194" w:name="_Toc10480"/>
      <w:r>
        <w:rPr>
          <w:rtl w:val="0"/>
        </w:rPr>
        <w:t>d. Database queries</w:t>
      </w:r>
      <w:bookmarkEnd w:id="194"/>
    </w:p>
    <w:p>
      <w:pPr>
        <w:ind w:left="720" w:firstLine="0"/>
      </w:pPr>
    </w:p>
    <w:p>
      <w:pPr>
        <w:pStyle w:val="3"/>
        <w:bidi w:val="0"/>
      </w:pPr>
      <w:bookmarkStart w:id="195" w:name="_Toc5335"/>
      <w:bookmarkStart w:id="196" w:name="_Toc8256"/>
      <w:r>
        <w:rPr>
          <w:rFonts w:hint="default"/>
          <w:rtl w:val="0"/>
          <w:lang w:val="en-US"/>
        </w:rPr>
        <w:t>27</w:t>
      </w:r>
      <w:r>
        <w:rPr>
          <w:rtl w:val="0"/>
        </w:rPr>
        <w:t>. Delete Product From Cart</w:t>
      </w:r>
      <w:bookmarkEnd w:id="195"/>
      <w:bookmarkEnd w:id="196"/>
      <w:r>
        <w:rPr>
          <w:rtl w:val="0"/>
        </w:rPr>
        <w:t xml:space="preserve"> </w:t>
      </w:r>
    </w:p>
    <w:p>
      <w:pPr>
        <w:pStyle w:val="4"/>
      </w:pPr>
      <w:bookmarkStart w:id="197" w:name="_Toc8012"/>
      <w:bookmarkStart w:id="198" w:name="_Toc4089"/>
      <w:r>
        <w:rPr>
          <w:rtl w:val="0"/>
        </w:rPr>
        <w:t>a. Class Diagram</w:t>
      </w:r>
      <w:bookmarkEnd w:id="197"/>
      <w:bookmarkEnd w:id="198"/>
    </w:p>
    <w:p>
      <w:r>
        <w:drawing>
          <wp:inline distT="0" distB="0" distL="114300" distR="114300">
            <wp:extent cx="5941695" cy="3481705"/>
            <wp:effectExtent l="0" t="0" r="1905" b="8255"/>
            <wp:docPr id="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6" w:name="_GoBack"/>
      <w:bookmarkEnd w:id="216"/>
    </w:p>
    <w:p>
      <w:pPr>
        <w:pStyle w:val="4"/>
      </w:pPr>
      <w:bookmarkStart w:id="199" w:name="_Toc8416"/>
      <w:bookmarkStart w:id="200" w:name="_Toc7813"/>
      <w:r>
        <w:rPr>
          <w:rtl w:val="0"/>
        </w:rPr>
        <w:t>b. Class Specifications</w:t>
      </w:r>
      <w:bookmarkEnd w:id="199"/>
      <w:bookmarkEnd w:id="200"/>
    </w:p>
    <w:p>
      <w:pPr>
        <w:spacing w:before="240" w:after="240"/>
        <w:jc w:val="both"/>
      </w:pPr>
      <w:r>
        <w:rPr>
          <w:rtl w:val="0"/>
        </w:rPr>
        <w:t>Customer</w:t>
      </w:r>
    </w:p>
    <w:tbl>
      <w:tblPr>
        <w:tblStyle w:val="21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deleteProductCart()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Remove a product() from cart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201" w:name="_Toc32445"/>
      <w:bookmarkStart w:id="202" w:name="_Toc32167"/>
      <w:r>
        <w:rPr>
          <w:rtl w:val="0"/>
        </w:rPr>
        <w:t>c. Sequence Diagram(s)</w:t>
      </w:r>
      <w:bookmarkEnd w:id="201"/>
      <w:bookmarkEnd w:id="202"/>
    </w:p>
    <w:p>
      <w:r>
        <w:drawing>
          <wp:inline distT="114300" distB="114300" distL="114300" distR="114300">
            <wp:extent cx="5934075" cy="4105275"/>
            <wp:effectExtent l="0" t="0" r="9525" b="9525"/>
            <wp:docPr id="7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03" w:name="_Toc11532"/>
      <w:bookmarkStart w:id="204" w:name="_Toc5148"/>
      <w:r>
        <w:rPr>
          <w:rtl w:val="0"/>
        </w:rPr>
        <w:t>d. Database queries</w:t>
      </w:r>
      <w:bookmarkEnd w:id="203"/>
      <w:bookmarkEnd w:id="204"/>
    </w:p>
    <w:p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DELETE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FROM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i/>
          <w:sz w:val="23"/>
          <w:szCs w:val="23"/>
          <w:highlight w:val="white"/>
          <w:rtl w:val="0"/>
        </w:rPr>
        <w:t xml:space="preserve">dbo.cart </w:t>
      </w:r>
      <w:r>
        <w:rPr>
          <w:rFonts w:ascii="Courier New" w:hAnsi="Courier New" w:eastAsia="Courier New" w:cs="Courier New"/>
          <w:color w:val="0000CD"/>
          <w:sz w:val="23"/>
          <w:szCs w:val="23"/>
          <w:highlight w:val="white"/>
          <w:rtl w:val="0"/>
        </w:rPr>
        <w:t>WHERE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i/>
          <w:sz w:val="23"/>
          <w:szCs w:val="23"/>
          <w:highlight w:val="white"/>
          <w:rtl w:val="0"/>
        </w:rPr>
        <w:t xml:space="preserve">userID= ? and </w:t>
      </w:r>
      <w:r>
        <w:rPr>
          <w:rFonts w:ascii="Courier New" w:hAnsi="Courier New" w:eastAsia="Courier New" w:cs="Courier New"/>
          <w:sz w:val="23"/>
          <w:szCs w:val="23"/>
          <w:highlight w:val="white"/>
          <w:rtl w:val="0"/>
        </w:rPr>
        <w:t>productID = ?</w:t>
      </w:r>
    </w:p>
    <w:p>
      <w:pPr>
        <w:spacing w:before="240" w:after="240"/>
        <w:ind w:left="1440" w:firstLine="0"/>
        <w:rPr>
          <w:sz w:val="28"/>
          <w:szCs w:val="28"/>
        </w:rPr>
      </w:pPr>
    </w:p>
    <w:p>
      <w:pPr>
        <w:spacing w:before="240" w:after="240"/>
        <w:ind w:left="1440" w:firstLine="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pStyle w:val="3"/>
        <w:bidi w:val="0"/>
        <w:rPr>
          <w:rFonts w:hint="default" w:ascii="Calibri" w:hAnsi="Calibri" w:cs="Calibri"/>
        </w:rPr>
      </w:pPr>
      <w:bookmarkStart w:id="205" w:name="_Toc13174"/>
      <w:bookmarkStart w:id="206" w:name="_Toc29267"/>
      <w:r>
        <w:rPr>
          <w:rFonts w:hint="default" w:ascii="Calibri" w:hAnsi="Calibri" w:cs="Calibri"/>
          <w:rtl w:val="0"/>
          <w:lang w:val="en-US"/>
        </w:rPr>
        <w:t>28</w:t>
      </w:r>
      <w:r>
        <w:rPr>
          <w:rFonts w:hint="default" w:ascii="Calibri" w:hAnsi="Calibri" w:cs="Calibri"/>
          <w:rtl w:val="0"/>
        </w:rPr>
        <w:t>. Add Ship Information</w:t>
      </w:r>
      <w:bookmarkEnd w:id="205"/>
      <w:bookmarkEnd w:id="206"/>
    </w:p>
    <w:p>
      <w:pPr>
        <w:pStyle w:val="4"/>
      </w:pPr>
      <w:bookmarkStart w:id="207" w:name="_Toc7256"/>
      <w:bookmarkStart w:id="208" w:name="_Toc16941"/>
      <w:r>
        <w:rPr>
          <w:rtl w:val="0"/>
        </w:rPr>
        <w:t>a. Class Diagram</w:t>
      </w:r>
      <w:bookmarkEnd w:id="207"/>
      <w:bookmarkEnd w:id="208"/>
    </w:p>
    <w:p>
      <w:r>
        <w:drawing>
          <wp:inline distT="114300" distB="114300" distL="114300" distR="114300">
            <wp:extent cx="5943600" cy="3530600"/>
            <wp:effectExtent l="0" t="0" r="0" b="5080"/>
            <wp:docPr id="5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09" w:name="_Toc26863"/>
      <w:bookmarkStart w:id="210" w:name="_Toc31428"/>
      <w:r>
        <w:rPr>
          <w:rtl w:val="0"/>
        </w:rPr>
        <w:t>b. Class Specifications</w:t>
      </w:r>
      <w:bookmarkEnd w:id="209"/>
      <w:bookmarkEnd w:id="210"/>
    </w:p>
    <w:p>
      <w:pPr>
        <w:spacing w:before="240" w:after="240"/>
        <w:jc w:val="both"/>
      </w:pPr>
      <w:r>
        <w:rPr>
          <w:rtl w:val="0"/>
        </w:rPr>
        <w:t>Ship Information Class</w:t>
      </w:r>
    </w:p>
    <w:tbl>
      <w:tblPr>
        <w:tblStyle w:val="34"/>
        <w:tblW w:w="859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50"/>
        <w:gridCol w:w="2130"/>
        <w:gridCol w:w="57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</w:tblPrEx>
        <w:trPr>
          <w:trHeight w:val="4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fill="F8F9FA"/>
                <w:rtl w:val="0"/>
              </w:rPr>
              <w:t>addShipping information()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Add New Shipping information for account</w:t>
            </w:r>
          </w:p>
        </w:tc>
      </w:tr>
    </w:tbl>
    <w:p>
      <w:pPr>
        <w:spacing w:before="240" w:after="240"/>
      </w:pPr>
    </w:p>
    <w:p>
      <w:pPr>
        <w:pStyle w:val="4"/>
      </w:pPr>
      <w:bookmarkStart w:id="211" w:name="_Toc19238"/>
      <w:bookmarkStart w:id="212" w:name="_Toc19452"/>
      <w:r>
        <w:rPr>
          <w:rtl w:val="0"/>
        </w:rPr>
        <w:t>c. Sequence Diagram(s)</w:t>
      </w:r>
      <w:bookmarkEnd w:id="211"/>
      <w:bookmarkEnd w:id="212"/>
    </w:p>
    <w:p>
      <w:r>
        <w:drawing>
          <wp:inline distT="114300" distB="114300" distL="114300" distR="114300">
            <wp:extent cx="5905500" cy="3276600"/>
            <wp:effectExtent l="0" t="0" r="7620" b="0"/>
            <wp:docPr id="6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</w:rPr>
        <w:t>Prod. Database queries</w:t>
      </w:r>
    </w:p>
    <w:p>
      <w:pPr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rtl w:val="0"/>
        </w:rPr>
        <w:t>INSERT INTO dbo.ShipInfo(order_id,customerName,shippingAddress,ShipCity,PhoneNum,Note) VALUES(?,?,?,?,?,?)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/>
    <w:p>
      <w:pPr>
        <w:pStyle w:val="2"/>
      </w:pPr>
      <w:bookmarkStart w:id="213" w:name="_Toc30878"/>
      <w:r>
        <w:rPr>
          <w:rtl w:val="0"/>
        </w:rPr>
        <w:t>III. Database Design</w:t>
      </w:r>
      <w:bookmarkEnd w:id="213"/>
    </w:p>
    <w:p>
      <w:pPr>
        <w:pStyle w:val="3"/>
      </w:pPr>
      <w:bookmarkStart w:id="214" w:name="_Toc18724"/>
      <w:r>
        <w:rPr>
          <w:rtl w:val="0"/>
        </w:rPr>
        <w:t>1. Database Schema</w:t>
      </w:r>
      <w:bookmarkEnd w:id="214"/>
    </w:p>
    <w:p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drawing>
          <wp:inline distT="114300" distB="114300" distL="114300" distR="114300">
            <wp:extent cx="5943600" cy="31623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</w:pPr>
      <w:bookmarkStart w:id="215" w:name="_Toc15457"/>
      <w:r>
        <w:rPr>
          <w:rtl w:val="0"/>
        </w:rPr>
        <w:t>2. Table Description</w:t>
      </w:r>
      <w:bookmarkEnd w:id="215"/>
    </w:p>
    <w:p/>
    <w:tbl>
      <w:tblPr>
        <w:tblStyle w:val="58"/>
        <w:tblW w:w="933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60"/>
        <w:gridCol w:w="2595"/>
        <w:gridCol w:w="607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Table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 content + image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 of a user ( Admin,Marketing,Sale,Customer )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RoleID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Account activation status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price for each city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Order_Detail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Detail of each product in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UserAddress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Address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RoleID,StatusID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ShipInfo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info for each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Order_ID,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UserID,Status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 of a product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UserID,ProductID, OrderID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Feedback_Replies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Replies of  feedbacks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FeedbackID,UserID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ProductID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SubCategoryID,SellerID,StatusID,BrandID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 Category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SubCategoryID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CategoryID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Productimg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Image of products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product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StatusID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StatusName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BrandID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20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 info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</w:tbl>
    <w:p/>
    <w:sectPr>
      <w:pgSz w:w="12240" w:h="15840"/>
      <w:pgMar w:top="1174" w:right="1440" w:bottom="1165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7"/>
      <w:numFmt w:val="decimal"/>
      <w:lvlText w:val="%1.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BF205925"/>
    <w:multiLevelType w:val="multilevel"/>
    <w:tmpl w:val="BF205925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CF092B84"/>
    <w:multiLevelType w:val="multilevel"/>
    <w:tmpl w:val="CF092B84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25B654F3"/>
    <w:multiLevelType w:val="multilevel"/>
    <w:tmpl w:val="25B654F3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8">
    <w:nsid w:val="2A8F537B"/>
    <w:multiLevelType w:val="multilevel"/>
    <w:tmpl w:val="2A8F537B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nsid w:val="59ADCABA"/>
    <w:multiLevelType w:val="multilevel"/>
    <w:tmpl w:val="59ADCABA"/>
    <w:lvl w:ilvl="0" w:tentative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>
    <w:nsid w:val="5A241D34"/>
    <w:multiLevelType w:val="multilevel"/>
    <w:tmpl w:val="5A241D34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16F49FB"/>
    <w:rsid w:val="04406715"/>
    <w:rsid w:val="0879136E"/>
    <w:rsid w:val="08AB50C8"/>
    <w:rsid w:val="09F814E4"/>
    <w:rsid w:val="0E5B4BCB"/>
    <w:rsid w:val="15BC7A3D"/>
    <w:rsid w:val="183F7E6D"/>
    <w:rsid w:val="1CF17F1A"/>
    <w:rsid w:val="1E50758B"/>
    <w:rsid w:val="1E725CC7"/>
    <w:rsid w:val="2065349B"/>
    <w:rsid w:val="21655CA0"/>
    <w:rsid w:val="2CF606BE"/>
    <w:rsid w:val="2D03163E"/>
    <w:rsid w:val="2D5739F4"/>
    <w:rsid w:val="2E0F24E5"/>
    <w:rsid w:val="2E6468F2"/>
    <w:rsid w:val="349235F0"/>
    <w:rsid w:val="3A121AD2"/>
    <w:rsid w:val="3C022A5B"/>
    <w:rsid w:val="45131B58"/>
    <w:rsid w:val="464C2B48"/>
    <w:rsid w:val="4A1C622C"/>
    <w:rsid w:val="4A636527"/>
    <w:rsid w:val="4C3D702E"/>
    <w:rsid w:val="5184192A"/>
    <w:rsid w:val="58151BD0"/>
    <w:rsid w:val="5C190436"/>
    <w:rsid w:val="5D0B27A5"/>
    <w:rsid w:val="60455A03"/>
    <w:rsid w:val="650A416C"/>
    <w:rsid w:val="655B1166"/>
    <w:rsid w:val="6B364C7D"/>
    <w:rsid w:val="6FE05A2D"/>
    <w:rsid w:val="75AA37B1"/>
    <w:rsid w:val="7CDB3EC8"/>
    <w:rsid w:val="7F4F6E2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0"/>
    </w:pPr>
    <w:rPr>
      <w:rFonts w:ascii="Calibri" w:hAnsi="Calibri" w:eastAsia="Calibri" w:cs="Calibri"/>
      <w:b/>
      <w:color w:val="C00000"/>
      <w:sz w:val="36"/>
      <w:szCs w:val="36"/>
    </w:rPr>
  </w:style>
  <w:style w:type="paragraph" w:styleId="3">
    <w:name w:val="heading 2"/>
    <w:basedOn w:val="1"/>
    <w:next w:val="1"/>
    <w:link w:val="59"/>
    <w:uiPriority w:val="0"/>
    <w:pPr>
      <w:keepNext/>
      <w:keepLines/>
      <w:spacing w:before="40" w:after="0"/>
    </w:pPr>
    <w:rPr>
      <w:rFonts w:ascii="Calibri" w:hAnsi="Calibri" w:eastAsia="Calibri" w:cs="Calibri"/>
      <w:b/>
      <w:sz w:val="28"/>
      <w:szCs w:val="28"/>
    </w:rPr>
  </w:style>
  <w:style w:type="paragraph" w:styleId="4">
    <w:name w:val="heading 3"/>
    <w:basedOn w:val="1"/>
    <w:next w:val="1"/>
    <w:link w:val="60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sz w:val="26"/>
      <w:szCs w:val="26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i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40" w:after="0"/>
    </w:pPr>
    <w:rPr>
      <w:rFonts w:ascii="Calibri" w:hAnsi="Calibri" w:eastAsia="Calibri" w:cs="Calibri"/>
      <w:b/>
      <w:color w:val="2E75B5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toc 3"/>
    <w:basedOn w:val="1"/>
    <w:next w:val="1"/>
    <w:qFormat/>
    <w:uiPriority w:val="0"/>
    <w:pPr>
      <w:ind w:left="840" w:leftChars="400"/>
    </w:pPr>
  </w:style>
  <w:style w:type="table" w:customStyle="1" w:styleId="15">
    <w:name w:val="Table Normal1"/>
    <w:qFormat/>
    <w:uiPriority w:val="0"/>
  </w:style>
  <w:style w:type="table" w:customStyle="1" w:styleId="16">
    <w:name w:val="_Style 10"/>
    <w:basedOn w:val="15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7">
    <w:name w:val="_Style 1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1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1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2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2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_Style 2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_Style 2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2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2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2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2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_Style 2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_Style 2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_Style 3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_Style 3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_Style 3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_Style 3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_Style 3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_Style 3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_Style 3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_Style 3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_Style 3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_Style 3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_Style 4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_Style 4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_Style 4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_Style 4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_Style 44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_Style 4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_Style 4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_Style 47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_Style 48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_Style 49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6">
    <w:name w:val="_Style 50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_Style 51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_Style 5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59">
    <w:name w:val="Heading 2 Char"/>
    <w:link w:val="3"/>
    <w:qFormat/>
    <w:uiPriority w:val="0"/>
    <w:rPr>
      <w:rFonts w:ascii="Calibri" w:hAnsi="Calibri" w:eastAsia="Calibri" w:cs="Calibri"/>
      <w:b/>
      <w:sz w:val="28"/>
      <w:szCs w:val="28"/>
    </w:rPr>
  </w:style>
  <w:style w:type="character" w:customStyle="1" w:styleId="60">
    <w:name w:val="Heading 3 Char"/>
    <w:link w:val="4"/>
    <w:qFormat/>
    <w:uiPriority w:val="0"/>
    <w:rPr>
      <w:rFonts w:ascii="Calibri" w:hAnsi="Calibri" w:eastAsia="Calibri" w:cs="Calibri"/>
      <w:b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jpe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Office_11.2.0.11156_F1E327BC-269C-435d-A152-05C5408002CA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2022-06-14T06:04:00Z</dcterms:created>
  <dc:creator>zanvi</dc:creator>
  <cp:lastModifiedBy>zanvipkp</cp:lastModifiedBy>
  <dcterms:modified xsi:type="dcterms:W3CDTF">2022-06-27T14:42:33Z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C811E6DE5740448EB2E5286F48CBFA78</vt:lpwstr>
  </property>
</Properties>
</file>