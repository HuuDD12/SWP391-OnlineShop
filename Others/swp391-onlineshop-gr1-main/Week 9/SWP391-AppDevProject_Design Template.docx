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</w:pPr>
      <w:r>
        <w:drawing>
          <wp:inline distT="0" distB="0" distL="0" distR="0">
            <wp:extent cx="2707005" cy="831850"/>
            <wp:effectExtent l="0" t="0" r="0" b="0"/>
            <wp:docPr id="75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6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jc w:val="center"/>
        <w:rPr>
          <w:rFonts w:ascii="Times New Roman" w:hAnsi="Times New Roman" w:eastAsia="Times New Roman" w:cs="Times New Roman"/>
          <w:b/>
          <w:smallCaps/>
          <w:color w:val="C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mallCaps/>
          <w:color w:val="C00000"/>
          <w:sz w:val="32"/>
          <w:szCs w:val="32"/>
          <w:rtl w:val="0"/>
        </w:rPr>
        <w:t xml:space="preserve">ONLINE SHOPPING </w:t>
      </w:r>
    </w:p>
    <w:p>
      <w:pPr>
        <w:jc w:val="center"/>
        <w:rPr>
          <w:b/>
          <w:smallCaps/>
          <w:color w:val="C00000"/>
          <w:sz w:val="56"/>
          <w:szCs w:val="56"/>
        </w:rPr>
      </w:pPr>
      <w:r>
        <w:rPr>
          <w:rFonts w:ascii="Times New Roman" w:hAnsi="Times New Roman" w:eastAsia="Times New Roman" w:cs="Times New Roman"/>
          <w:b/>
          <w:color w:val="C00000"/>
          <w:sz w:val="32"/>
          <w:szCs w:val="32"/>
          <w:rtl w:val="0"/>
        </w:rPr>
        <w:t>Software Design Document</w:t>
      </w: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spacing w:before="89"/>
        <w:ind w:left="2526" w:right="2171"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  <w:rtl w:val="0"/>
        </w:rPr>
        <w:t>– Hanoi, September 2021 –</w:t>
      </w:r>
    </w:p>
    <w:p>
      <w:pPr>
        <w:spacing w:before="89"/>
        <w:ind w:left="2526" w:right="2171" w:firstLine="0"/>
        <w:jc w:val="center"/>
        <w:rPr>
          <w:sz w:val="28"/>
          <w:szCs w:val="28"/>
        </w:rPr>
      </w:pPr>
    </w:p>
    <w:p>
      <w:r>
        <w:br w:type="page"/>
      </w:r>
    </w:p>
    <w:p>
      <w:pPr>
        <w:keepNext/>
        <w:keepLines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40" w:after="0" w:line="259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2E75B5"/>
          <w:sz w:val="32"/>
          <w:szCs w:val="3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2E75B5"/>
          <w:sz w:val="32"/>
          <w:szCs w:val="32"/>
          <w:u w:val="none"/>
          <w:shd w:val="clear" w:fill="auto"/>
          <w:vertAlign w:val="baseline"/>
          <w:rtl w:val="0"/>
        </w:rPr>
        <w:t>Table of Contents</w:t>
      </w:r>
    </w:p>
    <w:sdt>
      <w:sdtPr>
        <w:id w:val="2"/>
        <w:docPartObj>
          <w:docPartGallery w:val="Table of Contents"/>
          <w:docPartUnique/>
        </w:docPartObj>
      </w:sdtPr>
      <w:sdtContent>
        <w:p>
          <w:pPr>
            <w:tabs>
              <w:tab w:val="right" w:pos="9360"/>
            </w:tabs>
            <w:spacing w:before="80" w:after="80" w:line="240" w:lineRule="auto"/>
            <w:ind w:left="0" w:firstLine="0"/>
            <w:rPr>
              <w:rFonts w:ascii="Calibri" w:hAnsi="Calibri" w:eastAsia="Calibri" w:cs="Calibri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_Toc4178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zCs w:val="32"/>
              <w:rtl w:val="0"/>
            </w:rPr>
            <w:t>I. Overview</w:t>
          </w:r>
          <w:r>
            <w:tab/>
          </w:r>
          <w:r>
            <w:fldChar w:fldCharType="begin"/>
          </w:r>
          <w:r>
            <w:instrText xml:space="preserve"> PAGEREF _Toc4178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_Toc27221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zCs w:val="32"/>
              <w:rtl w:val="0"/>
            </w:rPr>
            <w:t>Code Packages/Namespaces</w:t>
          </w:r>
          <w:r>
            <w:tab/>
          </w:r>
          <w:r>
            <w:fldChar w:fldCharType="begin"/>
          </w:r>
          <w:r>
            <w:instrText xml:space="preserve"> PAGEREF _Toc27221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_Toc8439 </w:instrText>
          </w:r>
          <w:r>
            <w:fldChar w:fldCharType="separate"/>
          </w:r>
          <w:r>
            <w:rPr>
              <w:rtl w:val="0"/>
            </w:rPr>
            <w:t>II. Code Designs</w:t>
          </w:r>
          <w:r>
            <w:tab/>
          </w:r>
          <w:r>
            <w:fldChar w:fldCharType="begin"/>
          </w:r>
          <w:r>
            <w:instrText xml:space="preserve"> PAGEREF _Toc8439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_Toc3583 </w:instrText>
          </w:r>
          <w:r>
            <w:fldChar w:fldCharType="separate"/>
          </w:r>
          <w:r>
            <w:rPr>
              <w:rtl w:val="0"/>
            </w:rPr>
            <w:t xml:space="preserve">1.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Feature Product</w:t>
          </w:r>
          <w:r>
            <w:tab/>
          </w:r>
          <w:r>
            <w:fldChar w:fldCharType="begin"/>
          </w:r>
          <w:r>
            <w:instrText xml:space="preserve"> PAGEREF _Toc3583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_Toc14155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_Toc14155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_Toc16559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_Toc16559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_Toc20830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_Toc20830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_Toc8883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_Toc8883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_Toc18106 </w:instrText>
          </w:r>
          <w:r>
            <w:fldChar w:fldCharType="separate"/>
          </w:r>
          <w:r>
            <w:rPr>
              <w:rtl w:val="0"/>
            </w:rPr>
            <w:t xml:space="preserve">2.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Search &amp; Filter Product</w:t>
          </w:r>
          <w:r>
            <w:tab/>
          </w:r>
          <w:r>
            <w:fldChar w:fldCharType="begin"/>
          </w:r>
          <w:r>
            <w:instrText xml:space="preserve"> PAGEREF _Toc18106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_Toc27648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_Toc27648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_Toc31698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_Toc31698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_Toc29279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_Toc29279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_Toc28127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_Toc28127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_Toc10839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_Toc10839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_Toc17082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_Toc17082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_Toc16415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_Toc16415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_Toc9331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_Toc9331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_Toc4441 </w:instrText>
          </w:r>
          <w:r>
            <w:fldChar w:fldCharType="separate"/>
          </w:r>
          <w:r>
            <w:rPr>
              <w:rtl w:val="0"/>
            </w:rPr>
            <w:t xml:space="preserve">4.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Change Amount</w:t>
          </w:r>
          <w:r>
            <w:rPr>
              <w:rtl w:val="0"/>
            </w:rPr>
            <w:t xml:space="preserve"> </w:t>
          </w:r>
          <w:r>
            <w:tab/>
          </w:r>
          <w:r>
            <w:fldChar w:fldCharType="begin"/>
          </w:r>
          <w:r>
            <w:instrText xml:space="preserve"> PAGEREF _Toc4441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_Toc11959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_Toc11959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_Toc21859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_Toc21859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_Toc9276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_Toc9276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_Toc29061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_Toc29061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_Toc5335 </w:instrText>
          </w:r>
          <w:r>
            <w:fldChar w:fldCharType="separate"/>
          </w:r>
          <w:r>
            <w:rPr>
              <w:rtl w:val="0"/>
            </w:rPr>
            <w:t xml:space="preserve">5.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Delete Product From Cart</w:t>
          </w:r>
          <w:r>
            <w:tab/>
          </w:r>
          <w:r>
            <w:fldChar w:fldCharType="begin"/>
          </w:r>
          <w:r>
            <w:instrText xml:space="preserve"> PAGEREF _Toc5335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_Toc8012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_Toc8012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_Toc8416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_Toc8416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_Toc32445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_Toc32445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_Toc11532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_Toc11532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_Toc15193 </w:instrText>
          </w:r>
          <w:r>
            <w:fldChar w:fldCharType="separate"/>
          </w:r>
          <w:r>
            <w:rPr>
              <w:rtl w:val="0"/>
            </w:rPr>
            <w:t xml:space="preserve">6.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Delete All Cart Item</w:t>
          </w:r>
          <w:r>
            <w:rPr>
              <w:rtl w:val="0"/>
            </w:rPr>
            <w:t xml:space="preserve"> </w:t>
          </w:r>
          <w:r>
            <w:tab/>
          </w:r>
          <w:r>
            <w:fldChar w:fldCharType="begin"/>
          </w:r>
          <w:r>
            <w:instrText xml:space="preserve"> PAGEREF _Toc15193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_Toc12791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_Toc12791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_Toc25090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_Toc25090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_Toc27869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_Toc27869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_Toc14146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_Toc14146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_Toc9059 </w:instrText>
          </w:r>
          <w:r>
            <w:fldChar w:fldCharType="separate"/>
          </w:r>
          <w:r>
            <w:rPr>
              <w:rtl w:val="0"/>
            </w:rPr>
            <w:t xml:space="preserve">7.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Login</w:t>
          </w:r>
          <w:r>
            <w:tab/>
          </w:r>
          <w:r>
            <w:fldChar w:fldCharType="begin"/>
          </w:r>
          <w:r>
            <w:instrText xml:space="preserve"> PAGEREF _Toc9059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_Toc6272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_Toc6272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_Toc31324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_Toc31324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_Toc2084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_Toc2084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_Toc8164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_Toc8164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_Toc17354 </w:instrText>
          </w:r>
          <w:r>
            <w:fldChar w:fldCharType="separate"/>
          </w:r>
          <w:r>
            <w:rPr>
              <w:rtl w:val="0"/>
            </w:rPr>
            <w:t xml:space="preserve">8. 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Register</w:t>
          </w:r>
          <w:r>
            <w:tab/>
          </w:r>
          <w:r>
            <w:fldChar w:fldCharType="begin"/>
          </w:r>
          <w:r>
            <w:instrText xml:space="preserve"> PAGEREF _Toc17354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_Toc19288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_Toc19288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_Toc31967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_Toc31967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_Toc27111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_Toc27111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_Toc20326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_Toc20326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_Toc17619 </w:instrText>
          </w:r>
          <w:r>
            <w:fldChar w:fldCharType="separate"/>
          </w:r>
          <w:r>
            <w:rPr>
              <w:rtl w:val="0"/>
            </w:rPr>
            <w:t xml:space="preserve">9.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View User List</w:t>
          </w:r>
          <w:r>
            <w:tab/>
          </w:r>
          <w:r>
            <w:fldChar w:fldCharType="begin"/>
          </w:r>
          <w:r>
            <w:instrText xml:space="preserve"> PAGEREF _Toc17619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_Toc12220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_Toc12220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_Toc5791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_Toc5791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_Toc3980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_Toc3980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_Toc28342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_Toc28342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_Toc15188 </w:instrText>
          </w:r>
          <w:r>
            <w:fldChar w:fldCharType="separate"/>
          </w:r>
          <w:r>
            <w:rPr>
              <w:rtl w:val="0"/>
            </w:rPr>
            <w:t xml:space="preserve">10.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Edit User</w:t>
          </w:r>
          <w:r>
            <w:tab/>
          </w:r>
          <w:r>
            <w:fldChar w:fldCharType="begin"/>
          </w:r>
          <w:r>
            <w:instrText xml:space="preserve"> PAGEREF _Toc15188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_Toc32599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_Toc32599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_Toc15659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_Toc15659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_Toc4036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_Toc4036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_Toc13997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_Toc13997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_Toc23815 </w:instrText>
          </w:r>
          <w:r>
            <w:fldChar w:fldCharType="separate"/>
          </w:r>
          <w:r>
            <w:rPr>
              <w:rtl w:val="0"/>
            </w:rPr>
            <w:t xml:space="preserve">11.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Delete User</w:t>
          </w:r>
          <w:r>
            <w:tab/>
          </w:r>
          <w:r>
            <w:fldChar w:fldCharType="begin"/>
          </w:r>
          <w:r>
            <w:instrText xml:space="preserve"> PAGEREF _Toc23815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_Toc29485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_Toc29485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_Toc17869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_Toc17869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_Toc15525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_Toc15525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_Toc16933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_Toc16933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_Toc4348 </w:instrText>
          </w:r>
          <w:r>
            <w:fldChar w:fldCharType="separate"/>
          </w:r>
          <w:r>
            <w:rPr>
              <w:rtl w:val="0"/>
            </w:rPr>
            <w:t xml:space="preserve">12.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Customers List[Seller]</w:t>
          </w:r>
          <w:r>
            <w:tab/>
          </w:r>
          <w:r>
            <w:fldChar w:fldCharType="begin"/>
          </w:r>
          <w:r>
            <w:instrText xml:space="preserve"> PAGEREF _Toc4348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_Toc28196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_Toc28196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_Toc660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_Toc660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_Toc26301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_Toc26301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_Toc9797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_Toc9797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_Toc29267 </w:instrText>
          </w:r>
          <w:r>
            <w:fldChar w:fldCharType="separate"/>
          </w:r>
          <w:r>
            <w:rPr>
              <w:rtl w:val="0"/>
            </w:rPr>
            <w:t xml:space="preserve">13.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Add Ship Information</w:t>
          </w:r>
          <w:r>
            <w:tab/>
          </w:r>
          <w:r>
            <w:fldChar w:fldCharType="begin"/>
          </w:r>
          <w:r>
            <w:instrText xml:space="preserve"> PAGEREF _Toc29267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_Toc16941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_Toc16941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_Toc31428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_Toc31428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_Toc19452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_Toc19452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_Toc19724 </w:instrText>
          </w:r>
          <w:r>
            <w:fldChar w:fldCharType="separate"/>
          </w:r>
          <w:r>
            <w:rPr>
              <w:rtl w:val="0"/>
            </w:rPr>
            <w:t xml:space="preserve">14.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Change Ship Information</w:t>
          </w:r>
          <w:r>
            <w:tab/>
          </w:r>
          <w:r>
            <w:fldChar w:fldCharType="begin"/>
          </w:r>
          <w:r>
            <w:instrText xml:space="preserve"> PAGEREF _Toc19724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_Toc31397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_Toc31397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_Toc29354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_Toc29354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_Toc3744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_Toc3744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_Toc23395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_Toc23395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_Toc19736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_Toc19736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_Toc558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_Toc558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_Toc19904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_Toc19904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_Toc20027 </w:instrText>
          </w:r>
          <w:r>
            <w:fldChar w:fldCharType="separate"/>
          </w:r>
          <w:r>
            <w:rPr>
              <w:rtl w:val="0"/>
            </w:rPr>
            <w:t xml:space="preserve">16.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Change Password</w:t>
          </w:r>
          <w:r>
            <w:tab/>
          </w:r>
          <w:r>
            <w:fldChar w:fldCharType="begin"/>
          </w:r>
          <w:r>
            <w:instrText xml:space="preserve"> PAGEREF _Toc20027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_Toc30760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_Toc30760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_Toc14710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_Toc14710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_Toc13502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_Toc13502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_Toc20478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_Toc20478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_Toc14055 </w:instrText>
          </w:r>
          <w:r>
            <w:fldChar w:fldCharType="separate"/>
          </w:r>
          <w:r>
            <w:rPr>
              <w:rtl w:val="0"/>
            </w:rPr>
            <w:t xml:space="preserve">17.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User Profile</w:t>
          </w:r>
          <w:r>
            <w:tab/>
          </w:r>
          <w:r>
            <w:fldChar w:fldCharType="begin"/>
          </w:r>
          <w:r>
            <w:instrText xml:space="preserve"> PAGEREF _Toc14055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_Toc30815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_Toc30815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_Toc12499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_Toc12499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_Toc12946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_Toc12946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_Toc1783 </w:instrText>
          </w:r>
          <w:r>
            <w:fldChar w:fldCharType="separate"/>
          </w:r>
          <w:r>
            <w:rPr>
              <w:rtl w:val="0"/>
            </w:rPr>
            <w:t xml:space="preserve">18.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My Orders</w:t>
          </w:r>
          <w:r>
            <w:tab/>
          </w:r>
          <w:r>
            <w:fldChar w:fldCharType="begin"/>
          </w:r>
          <w:r>
            <w:instrText xml:space="preserve"> PAGEREF _Toc1783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_Toc11282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_Toc11282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_Toc2131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_Toc2131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_Toc14728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_Toc14728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_Toc6639 </w:instrText>
          </w:r>
          <w:r>
            <w:fldChar w:fldCharType="separate"/>
          </w:r>
          <w:r>
            <w:rPr>
              <w:rtl w:val="0"/>
            </w:rPr>
            <w:t xml:space="preserve">19.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Order Information</w:t>
          </w:r>
          <w:r>
            <w:tab/>
          </w:r>
          <w:r>
            <w:fldChar w:fldCharType="begin"/>
          </w:r>
          <w:r>
            <w:instrText xml:space="preserve"> PAGEREF _Toc6639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_Toc2776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_Toc2776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_Toc30514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_Toc30514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_Toc21654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_Toc21654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_Toc30209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_Toc30209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_Toc16943 </w:instrText>
          </w:r>
          <w:r>
            <w:fldChar w:fldCharType="separate"/>
          </w:r>
          <w:r>
            <w:rPr>
              <w:rtl w:val="0"/>
            </w:rPr>
            <w:t xml:space="preserve">22.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Order Details</w:t>
          </w:r>
          <w:r>
            <w:tab/>
          </w:r>
          <w:r>
            <w:fldChar w:fldCharType="begin"/>
          </w:r>
          <w:r>
            <w:instrText xml:space="preserve"> PAGEREF _Toc16943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_Toc29896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_Toc29896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_Toc24135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_Toc24135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_Toc2522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_Toc2522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_Toc19229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_Toc19229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_Toc1745 </w:instrText>
          </w:r>
          <w:r>
            <w:fldChar w:fldCharType="separate"/>
          </w:r>
          <w:r>
            <w:rPr>
              <w:rtl w:val="0"/>
            </w:rPr>
            <w:t xml:space="preserve">23.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View Feedback</w:t>
          </w:r>
          <w:r>
            <w:tab/>
          </w:r>
          <w:r>
            <w:fldChar w:fldCharType="begin"/>
          </w:r>
          <w:r>
            <w:instrText xml:space="preserve"> PAGEREF _Toc1745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_Toc13041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_Toc13041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_Toc14282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_Toc14282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_Toc22724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_Toc22724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_Toc17848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_Toc17848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_Toc13288 </w:instrText>
          </w:r>
          <w:r>
            <w:fldChar w:fldCharType="separate"/>
          </w:r>
          <w:r>
            <w:rPr>
              <w:rtl w:val="0"/>
            </w:rPr>
            <w:t xml:space="preserve">24.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Send Feedback</w:t>
          </w:r>
          <w:r>
            <w:tab/>
          </w:r>
          <w:r>
            <w:fldChar w:fldCharType="begin"/>
          </w:r>
          <w:r>
            <w:instrText xml:space="preserve"> PAGEREF _Toc13288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_Toc7205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_Toc7205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_Toc5431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_Toc5431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_Toc30229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_Toc30229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_Toc2801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_Toc2801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_Toc4841 </w:instrText>
          </w:r>
          <w:r>
            <w:fldChar w:fldCharType="separate"/>
          </w:r>
          <w:r>
            <w:rPr>
              <w:rtl w:val="0"/>
            </w:rPr>
            <w:t xml:space="preserve">25.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Blogs List</w:t>
          </w:r>
          <w:r>
            <w:tab/>
          </w:r>
          <w:r>
            <w:fldChar w:fldCharType="begin"/>
          </w:r>
          <w:r>
            <w:instrText xml:space="preserve"> PAGEREF _Toc4841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_Toc8332 </w:instrText>
          </w:r>
          <w:r>
            <w:fldChar w:fldCharType="separate"/>
          </w:r>
          <w:r>
            <w:rPr>
              <w:rtl w:val="0"/>
            </w:rPr>
            <w:t xml:space="preserve">a. Class Diagram   </w:t>
          </w:r>
          <w:r>
            <w:drawing>
              <wp:inline distT="0" distB="0" distL="0" distR="0">
                <wp:extent cx="5943600" cy="2885440"/>
                <wp:effectExtent l="0" t="0" r="0" b="10160"/>
                <wp:docPr id="87" name="image2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" name="image2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885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tab/>
          </w:r>
          <w:r>
            <w:fldChar w:fldCharType="begin"/>
          </w:r>
          <w:r>
            <w:instrText xml:space="preserve"> PAGEREF _Toc8332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_Toc23412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_Toc23412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_Toc16889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_Toc16889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_Toc16544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_Toc16544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_Toc1586 </w:instrText>
          </w:r>
          <w:r>
            <w:fldChar w:fldCharType="separate"/>
          </w:r>
          <w:r>
            <w:rPr>
              <w:rtl w:val="0"/>
            </w:rPr>
            <w:t xml:space="preserve">26.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Blog Details</w:t>
          </w:r>
          <w:r>
            <w:tab/>
          </w:r>
          <w:r>
            <w:fldChar w:fldCharType="begin"/>
          </w:r>
          <w:r>
            <w:instrText xml:space="preserve"> PAGEREF _Toc1586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_Toc10328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_Toc10328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_Toc775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_Toc775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_Toc8840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_Toc8840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_Toc7301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_Toc7301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_Toc12159 </w:instrText>
          </w:r>
          <w:r>
            <w:fldChar w:fldCharType="separate"/>
          </w:r>
          <w:r>
            <w:rPr>
              <w:rtl w:val="0"/>
            </w:rPr>
            <w:t>27. Blog Management</w:t>
          </w:r>
          <w:r>
            <w:tab/>
          </w:r>
          <w:r>
            <w:fldChar w:fldCharType="begin"/>
          </w:r>
          <w:r>
            <w:instrText xml:space="preserve"> PAGEREF _Toc12159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_Toc5232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_Toc5232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_Toc27122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_Toc27122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_Toc672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_Toc672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_Toc14952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_Toc14952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_Toc25930 </w:instrText>
          </w:r>
          <w:r>
            <w:fldChar w:fldCharType="separate"/>
          </w:r>
          <w:r>
            <w:rPr>
              <w:rtl w:val="0"/>
            </w:rPr>
            <w:t xml:space="preserve">28.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View Notification</w:t>
          </w:r>
          <w:r>
            <w:tab/>
          </w:r>
          <w:r>
            <w:fldChar w:fldCharType="begin"/>
          </w:r>
          <w:r>
            <w:instrText xml:space="preserve"> PAGEREF _Toc25930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_Toc9960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_Toc9960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_Toc12402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_Toc12402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_Toc10515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_Toc10515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_Toc15906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_Toc15906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_Toc1554 </w:instrText>
          </w:r>
          <w:r>
            <w:fldChar w:fldCharType="separate"/>
          </w:r>
          <w:r>
            <w:rPr>
              <w:rtl w:val="0"/>
            </w:rPr>
            <w:t xml:space="preserve">29.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Mark as Read</w:t>
          </w:r>
          <w:r>
            <w:tab/>
          </w:r>
          <w:r>
            <w:fldChar w:fldCharType="begin"/>
          </w:r>
          <w:r>
            <w:instrText xml:space="preserve"> PAGEREF _Toc1554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_Toc19733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_Toc19733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_Toc16136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_Toc16136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_Toc9691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_Toc9691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_Toc16218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_Toc16218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_Toc16794 </w:instrText>
          </w:r>
          <w:r>
            <w:fldChar w:fldCharType="separate"/>
          </w:r>
          <w:r>
            <w:rPr>
              <w:rtl w:val="0"/>
            </w:rPr>
            <w:t xml:space="preserve">30.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Admin Feature</w:t>
          </w:r>
          <w:r>
            <w:tab/>
          </w:r>
          <w:r>
            <w:fldChar w:fldCharType="begin"/>
          </w:r>
          <w:r>
            <w:instrText xml:space="preserve"> PAGEREF _Toc16794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_Toc27469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_Toc27469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_Toc18127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_Toc18127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_Toc11433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_Toc11433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_Toc19309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_Toc19309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_Toc4573 </w:instrText>
          </w:r>
          <w:r>
            <w:fldChar w:fldCharType="separate"/>
          </w:r>
          <w:r>
            <w:rPr>
              <w:rtl w:val="0"/>
            </w:rPr>
            <w:t xml:space="preserve">31.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Add Product</w:t>
          </w:r>
          <w:r>
            <w:tab/>
          </w:r>
          <w:r>
            <w:fldChar w:fldCharType="begin"/>
          </w:r>
          <w:r>
            <w:instrText xml:space="preserve"> PAGEREF _Toc4573 \h </w:instrText>
          </w:r>
          <w:r>
            <w:fldChar w:fldCharType="separate"/>
          </w:r>
          <w:r>
            <w:t>66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_Toc23367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_Toc23367 \h </w:instrText>
          </w:r>
          <w:r>
            <w:fldChar w:fldCharType="separate"/>
          </w:r>
          <w:r>
            <w:t>66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_Toc23048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_Toc23048 \h </w:instrText>
          </w:r>
          <w:r>
            <w:fldChar w:fldCharType="separate"/>
          </w:r>
          <w:r>
            <w:t>66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_Toc31030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_Toc31030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_Toc1039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_Toc1039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_Toc14921 </w:instrText>
          </w:r>
          <w:r>
            <w:fldChar w:fldCharType="separate"/>
          </w:r>
          <w:r>
            <w:rPr>
              <w:rtl w:val="0"/>
            </w:rPr>
            <w:t>32. Delete Product</w:t>
          </w:r>
          <w:r>
            <w:tab/>
          </w:r>
          <w:r>
            <w:fldChar w:fldCharType="begin"/>
          </w:r>
          <w:r>
            <w:instrText xml:space="preserve"> PAGEREF _Toc14921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_Toc9081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_Toc9081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_Toc21442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_Toc21442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_Toc4365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_Toc4365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_Toc31146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_Toc31146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_Toc32137 </w:instrText>
          </w:r>
          <w:r>
            <w:fldChar w:fldCharType="separate"/>
          </w:r>
          <w:r>
            <w:rPr>
              <w:rtl w:val="0"/>
            </w:rPr>
            <w:t>33. Edit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 xml:space="preserve"> Product</w:t>
          </w:r>
          <w:r>
            <w:tab/>
          </w:r>
          <w:r>
            <w:fldChar w:fldCharType="begin"/>
          </w:r>
          <w:r>
            <w:instrText xml:space="preserve"> PAGEREF _Toc32137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_Toc6970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_Toc6970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_Toc24301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_Toc24301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_Toc13173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_Toc13173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_Toc13606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_Toc13606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_Toc22437 </w:instrText>
          </w:r>
          <w:r>
            <w:fldChar w:fldCharType="separate"/>
          </w:r>
          <w:r>
            <w:rPr>
              <w:rtl w:val="0"/>
            </w:rPr>
            <w:t>34. Orders Dashboard</w:t>
          </w:r>
          <w:r>
            <w:tab/>
          </w:r>
          <w:r>
            <w:fldChar w:fldCharType="begin"/>
          </w:r>
          <w:r>
            <w:instrText xml:space="preserve"> PAGEREF _Toc22437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_Toc18727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_Toc18727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_Toc14993 </w:instrText>
          </w:r>
          <w:r>
            <w:fldChar w:fldCharType="separate"/>
          </w:r>
          <w:r>
            <w:rPr>
              <w:rtl w:val="0"/>
            </w:rPr>
            <w:t>35. PostDetail</w:t>
          </w:r>
          <w:r>
            <w:tab/>
          </w:r>
          <w:r>
            <w:fldChar w:fldCharType="begin"/>
          </w:r>
          <w:r>
            <w:instrText xml:space="preserve"> PAGEREF _Toc14993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_Toc25009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_Toc25009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_Toc21166 </w:instrText>
          </w:r>
          <w:r>
            <w:fldChar w:fldCharType="separate"/>
          </w:r>
          <w:r>
            <w:rPr>
              <w:i w:val="0"/>
              <w:rtl w:val="0"/>
            </w:rPr>
            <w:t>PostControl  Class: The doGet function is used to get the ID of the post and then use the doPost function to edit the product</w:t>
          </w:r>
          <w:r>
            <w:tab/>
          </w:r>
          <w:r>
            <w:fldChar w:fldCharType="begin"/>
          </w:r>
          <w:r>
            <w:instrText xml:space="preserve"> PAGEREF _Toc21166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_Toc845 </w:instrText>
          </w:r>
          <w:r>
            <w:fldChar w:fldCharType="separate"/>
          </w:r>
          <w:r>
            <w:rPr>
              <w:i w:val="0"/>
              <w:rtl w:val="0"/>
            </w:rPr>
            <w:t>DeletepostControll  Class: use process request function to get and delete post by ID</w:t>
          </w:r>
          <w:r>
            <w:tab/>
          </w:r>
          <w:r>
            <w:fldChar w:fldCharType="begin"/>
          </w:r>
          <w:r>
            <w:instrText xml:space="preserve"> PAGEREF _Toc845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_Toc669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_Toc669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_Toc15700 </w:instrText>
          </w:r>
          <w:r>
            <w:fldChar w:fldCharType="separate"/>
          </w:r>
          <w:r>
            <w:rPr>
              <w:szCs w:val="20"/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_Toc15700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_Toc24231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_Toc24231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_Toc21494 </w:instrText>
          </w:r>
          <w:r>
            <w:fldChar w:fldCharType="separate"/>
          </w:r>
          <w:r>
            <w:rPr>
              <w:i w:val="0"/>
              <w:rtl w:val="0"/>
            </w:rPr>
            <w:t>PostManageControl Class: This class process request for list of post create by user ID</w:t>
          </w:r>
          <w:r>
            <w:tab/>
          </w:r>
          <w:r>
            <w:fldChar w:fldCharType="begin"/>
          </w:r>
          <w:r>
            <w:instrText xml:space="preserve"> PAGEREF _Toc21494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_Toc16159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_Toc16159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_Toc22422 </w:instrText>
          </w:r>
          <w:r>
            <w:fldChar w:fldCharType="separate"/>
          </w:r>
          <w:r>
            <w:rPr>
              <w:rtl w:val="0"/>
            </w:rPr>
            <w:t xml:space="preserve">37.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Error</w:t>
          </w:r>
          <w:r>
            <w:tab/>
          </w:r>
          <w:r>
            <w:fldChar w:fldCharType="begin"/>
          </w:r>
          <w:r>
            <w:instrText xml:space="preserve"> PAGEREF _Toc22422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_Toc3791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_Toc3791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_Toc31740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_Toc31740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_Toc32222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_Toc32222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_Toc22060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_Toc22060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_Toc17616 </w:instrText>
          </w:r>
          <w:r>
            <w:fldChar w:fldCharType="separate"/>
          </w:r>
          <w:r>
            <w:rPr>
              <w:rtl w:val="0"/>
            </w:rPr>
            <w:t>38. Manage Feedback [Seller]</w:t>
          </w:r>
          <w:r>
            <w:tab/>
          </w:r>
          <w:r>
            <w:fldChar w:fldCharType="begin"/>
          </w:r>
          <w:r>
            <w:instrText xml:space="preserve"> PAGEREF _Toc17616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_Toc7655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_Toc7655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_Toc16524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_Toc16524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_Toc14354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_Toc14354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_Toc14220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_Toc14220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_Toc14760 </w:instrText>
          </w:r>
          <w:r>
            <w:fldChar w:fldCharType="separate"/>
          </w:r>
          <w:r>
            <w:rPr>
              <w:rtl w:val="0"/>
            </w:rPr>
            <w:t>39. Manage Feedback [Customer]</w:t>
          </w:r>
          <w:r>
            <w:tab/>
          </w:r>
          <w:r>
            <w:fldChar w:fldCharType="begin"/>
          </w:r>
          <w:r>
            <w:instrText xml:space="preserve"> PAGEREF _Toc14760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_Toc22952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_Toc22952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_Toc20187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_Toc20187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_Toc22297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_Toc22297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_Toc4235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_Toc4235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_Toc4259 </w:instrText>
          </w:r>
          <w:r>
            <w:fldChar w:fldCharType="separate"/>
          </w:r>
          <w:r>
            <w:rPr>
              <w:rtl w:val="0"/>
            </w:rPr>
            <w:t xml:space="preserve">40.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Manage Banner</w:t>
          </w:r>
          <w:r>
            <w:tab/>
          </w:r>
          <w:r>
            <w:fldChar w:fldCharType="begin"/>
          </w:r>
          <w:r>
            <w:instrText xml:space="preserve"> PAGEREF _Toc4259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_Toc25158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_Toc25158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_Toc12810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_Toc12810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_Toc1383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_Toc1383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_Toc20802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_Toc20802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_Toc12817 </w:instrText>
          </w:r>
          <w:r>
            <w:fldChar w:fldCharType="separate"/>
          </w:r>
          <w:r>
            <w:rPr>
              <w:rtl w:val="0"/>
            </w:rPr>
            <w:t xml:space="preserve">41.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Chat</w:t>
          </w:r>
          <w:r>
            <w:tab/>
          </w:r>
          <w:r>
            <w:fldChar w:fldCharType="begin"/>
          </w:r>
          <w:r>
            <w:instrText xml:space="preserve"> PAGEREF _Toc12817 \h </w:instrText>
          </w:r>
          <w:r>
            <w:fldChar w:fldCharType="separate"/>
          </w:r>
          <w:r>
            <w:t>86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_Toc16369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_Toc16369 \h </w:instrText>
          </w:r>
          <w:r>
            <w:fldChar w:fldCharType="separate"/>
          </w:r>
          <w:r>
            <w:t>86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_Toc19735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_Toc19735 \h </w:instrText>
          </w:r>
          <w:r>
            <w:fldChar w:fldCharType="separate"/>
          </w:r>
          <w:r>
            <w:t>86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_Toc27203 </w:instrText>
          </w:r>
          <w:r>
            <w:fldChar w:fldCharType="separate"/>
          </w:r>
          <w:r>
            <w:rPr>
              <w:rtl w:val="0"/>
            </w:rPr>
            <w:t>c. Sequence Diagram</w:t>
          </w:r>
          <w:r>
            <w:tab/>
          </w:r>
          <w:r>
            <w:fldChar w:fldCharType="begin"/>
          </w:r>
          <w:r>
            <w:instrText xml:space="preserve"> PAGEREF _Toc27203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_Toc18962 </w:instrText>
          </w:r>
          <w:r>
            <w:fldChar w:fldCharType="separate"/>
          </w:r>
          <w:r>
            <w:rPr>
              <w:rtl w:val="0"/>
            </w:rPr>
            <w:t xml:space="preserve">43.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Marketing Dashboard</w:t>
          </w:r>
          <w:r>
            <w:tab/>
          </w:r>
          <w:r>
            <w:fldChar w:fldCharType="begin"/>
          </w:r>
          <w:r>
            <w:instrText xml:space="preserve"> PAGEREF _Toc18962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_Toc13602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_Toc13602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_Toc814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_Toc814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_Toc8003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_Toc8003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_Toc23683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_Toc23683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_Toc17337 </w:instrText>
          </w:r>
          <w:r>
            <w:fldChar w:fldCharType="separate"/>
          </w:r>
          <w:r>
            <w:rPr>
              <w:rtl w:val="0"/>
            </w:rPr>
            <w:t xml:space="preserve">43.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DeliveryJob</w:t>
          </w:r>
          <w:r>
            <w:tab/>
          </w:r>
          <w:r>
            <w:fldChar w:fldCharType="begin"/>
          </w:r>
          <w:r>
            <w:instrText xml:space="preserve"> PAGEREF _Toc17337 \h </w:instrText>
          </w:r>
          <w:r>
            <w:fldChar w:fldCharType="separate"/>
          </w:r>
          <w:r>
            <w:t>92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_Toc30439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_Toc30439 \h </w:instrText>
          </w:r>
          <w:r>
            <w:fldChar w:fldCharType="separate"/>
          </w:r>
          <w:r>
            <w:t>92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_Toc4575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_Toc4575 \h </w:instrText>
          </w:r>
          <w:r>
            <w:fldChar w:fldCharType="separate"/>
          </w:r>
          <w:r>
            <w:t>92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_Toc5790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_Toc5790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_Toc28126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_Toc28126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_Toc17499 </w:instrText>
          </w:r>
          <w:r>
            <w:fldChar w:fldCharType="separate"/>
          </w:r>
          <w:r>
            <w:rPr>
              <w:rtl w:val="0"/>
            </w:rPr>
            <w:t xml:space="preserve">44. </w:t>
          </w:r>
          <w:r>
            <w:rPr>
              <w:rFonts w:ascii="Times New Roman" w:hAnsi="Times New Roman" w:eastAsia="Times New Roman" w:cs="Times New Roman"/>
              <w:szCs w:val="24"/>
              <w:rtl w:val="0"/>
            </w:rPr>
            <w:t>Delivery Details</w:t>
          </w:r>
          <w:r>
            <w:tab/>
          </w:r>
          <w:r>
            <w:fldChar w:fldCharType="begin"/>
          </w:r>
          <w:r>
            <w:instrText xml:space="preserve"> PAGEREF _Toc17499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_Toc17946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_Toc17946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_Toc9066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_Toc9066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_Toc19783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_Toc19783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_Toc3575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_Toc3575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_Toc17918 </w:instrText>
          </w:r>
          <w:r>
            <w:fldChar w:fldCharType="separate"/>
          </w:r>
          <w:r>
            <w:rPr>
              <w:rtl w:val="0"/>
            </w:rPr>
            <w:t>III. Database Tables</w:t>
          </w:r>
          <w:r>
            <w:tab/>
          </w:r>
          <w:r>
            <w:fldChar w:fldCharType="begin"/>
          </w:r>
          <w:r>
            <w:instrText xml:space="preserve"> PAGEREF _Toc17918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_Toc20692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zCs w:val="32"/>
              <w:rtl w:val="0"/>
            </w:rPr>
            <w:t>1. Database Schema</w:t>
          </w:r>
          <w:r>
            <w:tab/>
          </w:r>
          <w:r>
            <w:fldChar w:fldCharType="begin"/>
          </w:r>
          <w:r>
            <w:instrText xml:space="preserve"> PAGEREF _Toc20692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_Toc29695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zCs w:val="32"/>
              <w:rtl w:val="0"/>
            </w:rPr>
            <w:t>2. Table Description</w:t>
          </w:r>
          <w:r>
            <w:tab/>
          </w:r>
          <w:r>
            <w:fldChar w:fldCharType="begin"/>
          </w:r>
          <w:r>
            <w:instrText xml:space="preserve"> PAGEREF _Toc29695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fldChar w:fldCharType="end"/>
          </w:r>
        </w:p>
        <w:p>
          <w:pPr>
            <w:tabs>
              <w:tab w:val="right" w:pos="9360"/>
            </w:tabs>
            <w:spacing w:before="60" w:after="80" w:line="240" w:lineRule="auto"/>
            <w:ind w:left="360" w:firstLine="0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</w:p>
      </w:sdtContent>
    </w:sdt>
    <w:p>
      <w:pPr>
        <w:rPr>
          <w:rFonts w:ascii="Calibri" w:hAnsi="Calibri" w:eastAsia="Calibri" w:cs="Calibri"/>
          <w:b/>
          <w:color w:val="C00000"/>
          <w:sz w:val="36"/>
          <w:szCs w:val="36"/>
        </w:rPr>
      </w:pPr>
      <w:r>
        <w:br w:type="page"/>
      </w:r>
    </w:p>
    <w:p>
      <w:pPr>
        <w:pStyle w:val="2"/>
        <w:rPr>
          <w:rFonts w:ascii="Times New Roman" w:hAnsi="Times New Roman" w:eastAsia="Times New Roman" w:cs="Times New Roman"/>
          <w:sz w:val="32"/>
          <w:szCs w:val="32"/>
        </w:rPr>
      </w:pPr>
      <w:bookmarkStart w:id="0" w:name="_Toc4178"/>
      <w:r>
        <w:rPr>
          <w:rFonts w:ascii="Times New Roman" w:hAnsi="Times New Roman" w:eastAsia="Times New Roman" w:cs="Times New Roman"/>
          <w:sz w:val="32"/>
          <w:szCs w:val="32"/>
          <w:rtl w:val="0"/>
        </w:rPr>
        <w:t>I. Overview</w:t>
      </w:r>
      <w:bookmarkEnd w:id="0"/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32"/>
          <w:szCs w:val="32"/>
        </w:rPr>
      </w:pPr>
      <w:commentRangeStart w:id="0"/>
      <w:r>
        <w:rPr>
          <w:rFonts w:ascii="Times New Roman" w:hAnsi="Times New Roman" w:eastAsia="Times New Roman" w:cs="Times New Roman"/>
          <w:sz w:val="32"/>
          <w:szCs w:val="32"/>
          <w:rtl w:val="0"/>
        </w:rPr>
        <w:t xml:space="preserve"> </w:t>
      </w:r>
      <w:commentRangeEnd w:id="0"/>
      <w:r>
        <w:commentReference w:id="0"/>
      </w:r>
      <w:r>
        <w:rPr>
          <w:rFonts w:ascii="Times New Roman" w:hAnsi="Times New Roman" w:eastAsia="Times New Roman" w:cs="Times New Roman"/>
          <w:sz w:val="32"/>
          <w:szCs w:val="32"/>
          <w:rtl w:val="0"/>
        </w:rPr>
        <w:t>Technical</w:t>
      </w:r>
    </w:p>
    <w:p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rPr>
          <w:rtl w:val="0"/>
        </w:rPr>
        <w:t xml:space="preserve">Tool </w:t>
      </w:r>
    </w:p>
    <w:p>
      <w:pPr>
        <w:numPr>
          <w:ilvl w:val="0"/>
          <w:numId w:val="2"/>
        </w:numPr>
        <w:spacing w:after="0" w:afterAutospacing="0"/>
        <w:ind w:left="1440" w:hanging="360"/>
        <w:rPr>
          <w:u w:val="none"/>
        </w:rPr>
      </w:pPr>
      <w:r>
        <w:rPr>
          <w:rtl w:val="0"/>
        </w:rPr>
        <w:t>netbeans 8.0</w:t>
      </w:r>
    </w:p>
    <w:p>
      <w:pPr>
        <w:numPr>
          <w:ilvl w:val="0"/>
          <w:numId w:val="2"/>
        </w:numPr>
        <w:spacing w:after="0" w:afterAutospacing="0"/>
        <w:ind w:left="1440" w:hanging="360"/>
        <w:rPr>
          <w:u w:val="none"/>
        </w:rPr>
      </w:pPr>
      <w:r>
        <w:rPr>
          <w:rtl w:val="0"/>
        </w:rPr>
        <w:t>ms sql server 2018</w:t>
      </w:r>
    </w:p>
    <w:p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>
        <w:rPr>
          <w:rtl w:val="0"/>
        </w:rPr>
        <w:t>Framework</w:t>
      </w:r>
    </w:p>
    <w:p>
      <w:pPr>
        <w:numPr>
          <w:ilvl w:val="0"/>
          <w:numId w:val="4"/>
        </w:numPr>
        <w:spacing w:after="0" w:afterAutospacing="0"/>
        <w:ind w:left="1440" w:hanging="360"/>
        <w:rPr>
          <w:u w:val="none"/>
        </w:rPr>
      </w:pPr>
      <w:r>
        <w:rPr>
          <w:rtl w:val="0"/>
        </w:rPr>
        <w:t xml:space="preserve">bootstrap 5.0.2 </w:t>
      </w:r>
    </w:p>
    <w:p>
      <w:pPr>
        <w:numPr>
          <w:ilvl w:val="0"/>
          <w:numId w:val="4"/>
        </w:numPr>
        <w:ind w:left="1440" w:hanging="360"/>
        <w:rPr>
          <w:u w:val="none"/>
        </w:rPr>
      </w:pPr>
      <w:r>
        <w:rPr>
          <w:rtl w:val="0"/>
        </w:rPr>
        <w:t xml:space="preserve">jquery </w:t>
      </w:r>
    </w:p>
    <w:p>
      <w:pPr>
        <w:ind w:left="1440" w:firstLine="0"/>
      </w:pPr>
    </w:p>
    <w:p>
      <w:pPr>
        <w:ind w:left="0" w:firstLine="0"/>
      </w:pPr>
    </w:p>
    <w:p/>
    <w:p/>
    <w:p>
      <w:pPr>
        <w:pStyle w:val="3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  <w:rtl w:val="0"/>
        </w:rPr>
        <w:t xml:space="preserve"> </w:t>
      </w:r>
      <w:bookmarkStart w:id="1" w:name="_Toc27221"/>
      <w:r>
        <w:rPr>
          <w:rFonts w:ascii="Times New Roman" w:hAnsi="Times New Roman" w:eastAsia="Times New Roman" w:cs="Times New Roman"/>
          <w:sz w:val="32"/>
          <w:szCs w:val="32"/>
          <w:rtl w:val="0"/>
        </w:rPr>
        <w:t>Code Packages/Namespaces</w:t>
      </w:r>
      <w:bookmarkEnd w:id="1"/>
    </w:p>
    <w:p>
      <w:pPr>
        <w:rPr>
          <w:rFonts w:ascii="Times New Roman" w:hAnsi="Times New Roman" w:eastAsia="Times New Roman" w:cs="Times New Roman"/>
          <w:sz w:val="32"/>
          <w:szCs w:val="32"/>
        </w:rPr>
      </w:pPr>
      <w:bookmarkStart w:id="2" w:name="_1fob9te" w:colFirst="0" w:colLast="0"/>
      <w:bookmarkEnd w:id="2"/>
      <w:r>
        <w:drawing>
          <wp:inline distT="0" distB="0" distL="0" distR="0">
            <wp:extent cx="5776595" cy="3971925"/>
            <wp:effectExtent l="0" t="0" r="0" b="0"/>
            <wp:docPr id="6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5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center"/>
        <w:rPr>
          <w:rFonts w:hint="default" w:ascii="Times New Roman" w:hAnsi="Times New Roman" w:eastAsia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sz w:val="32"/>
          <w:szCs w:val="32"/>
          <w:lang w:val="en-US"/>
        </w:rPr>
        <w:t>w</w:t>
      </w:r>
    </w:p>
    <w:p>
      <w:pPr>
        <w:spacing w:after="60" w:line="240" w:lineRule="auto"/>
        <w:rPr>
          <w:rFonts w:ascii="Times New Roman" w:hAnsi="Times New Roman" w:eastAsia="Times New Roman" w:cs="Times New Roman"/>
          <w:b/>
          <w:i/>
          <w:sz w:val="32"/>
          <w:szCs w:val="32"/>
        </w:rPr>
      </w:pPr>
      <w:r>
        <w:rPr>
          <w:rFonts w:ascii="Times New Roman" w:hAnsi="Times New Roman" w:eastAsia="Times New Roman" w:cs="Times New Roman"/>
          <w:b/>
          <w:i/>
          <w:sz w:val="32"/>
          <w:szCs w:val="32"/>
          <w:rtl w:val="0"/>
        </w:rPr>
        <w:t>Package descriptions &amp; package class naming conventions</w:t>
      </w:r>
    </w:p>
    <w:tbl>
      <w:tblPr>
        <w:tblStyle w:val="17"/>
        <w:tblW w:w="9350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551"/>
        <w:gridCol w:w="1717"/>
        <w:gridCol w:w="708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shd w:val="clear" w:color="auto" w:fill="FFE8E1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b/>
                <w:sz w:val="32"/>
                <w:szCs w:val="32"/>
                <w:rtl w:val="0"/>
              </w:rPr>
              <w:t>No</w:t>
            </w:r>
          </w:p>
        </w:tc>
        <w:tc>
          <w:tcPr>
            <w:shd w:val="clear" w:color="auto" w:fill="FFE8E1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b/>
                <w:sz w:val="32"/>
                <w:szCs w:val="32"/>
                <w:rtl w:val="0"/>
              </w:rPr>
              <w:t>Package</w:t>
            </w:r>
          </w:p>
        </w:tc>
        <w:tc>
          <w:tcPr>
            <w:shd w:val="clear" w:color="auto" w:fill="FFE8E1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b/>
                <w:sz w:val="32"/>
                <w:szCs w:val="32"/>
                <w:rtl w:val="0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  <w:rtl w:val="0"/>
              </w:rPr>
              <w:t>01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  <w:rtl w:val="0"/>
              </w:rPr>
              <w:t>View(Web Pages)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  <w:rtl w:val="0"/>
              </w:rPr>
              <w:t xml:space="preserve">Provide interaction with user ,GUI 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  <w:rtl w:val="0"/>
              </w:rPr>
              <w:t>Java Class Naming Convention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20" w:hRule="atLeast"/>
        </w:trPr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  <w:rtl w:val="0"/>
              </w:rPr>
              <w:t>02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  <w:rtl w:val="0"/>
              </w:rPr>
              <w:t xml:space="preserve">Controller 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  <w:rtl w:val="0"/>
              </w:rPr>
              <w:t>Control the data flow between view and model (DAO),Control the logic of the system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  <w:rtl w:val="0"/>
              </w:rPr>
              <w:t>Java Class Naming Convention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20" w:hRule="atLeast"/>
        </w:trPr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  <w:rtl w:val="0"/>
              </w:rPr>
              <w:t>03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  <w:rtl w:val="0"/>
              </w:rPr>
              <w:t>DAL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  <w:rtl w:val="0"/>
              </w:rPr>
              <w:t>Provide the connection to the Database, Extract data for the system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20" w:hRule="atLeast"/>
        </w:trPr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  <w:rtl w:val="0"/>
              </w:rPr>
              <w:t>04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  <w:rtl w:val="0"/>
              </w:rPr>
              <w:t>Filter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  <w:rtl w:val="0"/>
              </w:rPr>
              <w:t>Control the redirection between Pages in View and from View to Controller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  <w:rtl w:val="0"/>
              </w:rPr>
              <w:t>Java Class Naming Convention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20" w:hRule="atLeast"/>
        </w:trPr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  <w:rtl w:val="0"/>
              </w:rPr>
              <w:t>05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  <w:rtl w:val="0"/>
              </w:rPr>
              <w:t>Entity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  <w:rtl w:val="0"/>
              </w:rPr>
              <w:t>Define the logic of data extracted from Database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  <w:rtl w:val="0"/>
              </w:rPr>
              <w:t>Java Class Naming Convention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20" w:hRule="atLeast"/>
        </w:trPr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  <w:rtl w:val="0"/>
              </w:rPr>
              <w:t>06</w:t>
            </w:r>
          </w:p>
        </w:tc>
        <w:tc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i/>
                <w:color w:val="0000FF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  <w:rtl w:val="0"/>
              </w:rPr>
              <w:t>Uti</w:t>
            </w:r>
            <w:r>
              <w:rPr>
                <w:rFonts w:hint="default" w:ascii="Times New Roman" w:hAnsi="Times New Roman" w:eastAsia="Times New Roman" w:cs="Times New Roman"/>
                <w:i/>
                <w:color w:val="0000FF"/>
                <w:sz w:val="32"/>
                <w:szCs w:val="32"/>
                <w:rtl w:val="0"/>
                <w:lang w:val="vi-VN"/>
              </w:rPr>
              <w:t>ty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  <w:rtl w:val="0"/>
              </w:rPr>
              <w:t>Utility Function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000FF"/>
                <w:sz w:val="32"/>
                <w:szCs w:val="32"/>
              </w:rPr>
            </w:pPr>
          </w:p>
        </w:tc>
      </w:tr>
    </w:tbl>
    <w:p>
      <w:pPr>
        <w:pStyle w:val="2"/>
      </w:pPr>
      <w:bookmarkStart w:id="3" w:name="_kyyaxm7ulr4s" w:colFirst="0" w:colLast="0"/>
      <w:bookmarkEnd w:id="3"/>
    </w:p>
    <w:p>
      <w:pPr>
        <w:pStyle w:val="2"/>
      </w:pPr>
      <w:bookmarkStart w:id="4" w:name="_36al7ta16jso" w:colFirst="0" w:colLast="0"/>
      <w:bookmarkEnd w:id="4"/>
    </w:p>
    <w:p>
      <w:pPr>
        <w:pStyle w:val="2"/>
      </w:pPr>
      <w:bookmarkStart w:id="5" w:name="_Toc8439"/>
      <w:r>
        <w:rPr>
          <w:rtl w:val="0"/>
        </w:rPr>
        <w:t>II. Code Designs</w:t>
      </w:r>
      <w:bookmarkEnd w:id="5"/>
    </w:p>
    <w:p>
      <w:pPr>
        <w:pStyle w:val="3"/>
      </w:pPr>
      <w:bookmarkStart w:id="6" w:name="_Toc3583"/>
      <w:r>
        <w:rPr>
          <w:rtl w:val="0"/>
        </w:rPr>
        <w:t xml:space="preserve">1.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Feature Product</w:t>
      </w:r>
      <w:bookmarkEnd w:id="6"/>
    </w:p>
    <w:p>
      <w:pPr>
        <w:pStyle w:val="4"/>
      </w:pPr>
      <w:bookmarkStart w:id="7" w:name="_Toc14155"/>
      <w:r>
        <w:rPr>
          <w:rtl w:val="0"/>
        </w:rPr>
        <w:t>a. Class Diagram</w:t>
      </w:r>
      <w:bookmarkEnd w:id="7"/>
    </w:p>
    <w:p>
      <w:r>
        <w:drawing>
          <wp:inline distT="114300" distB="114300" distL="114300" distR="114300">
            <wp:extent cx="5505450" cy="5162550"/>
            <wp:effectExtent l="0" t="0" r="0" b="0"/>
            <wp:docPr id="5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8" w:name="_Toc16559"/>
      <w:r>
        <w:rPr>
          <w:rtl w:val="0"/>
        </w:rPr>
        <w:t>b. Class Specifications</w:t>
      </w:r>
      <w:bookmarkEnd w:id="8"/>
    </w:p>
    <w:p/>
    <w:p>
      <w:pPr>
        <w:spacing w:before="240" w:after="240"/>
        <w:jc w:val="both"/>
      </w:pPr>
    </w:p>
    <w:tbl>
      <w:tblPr>
        <w:tblStyle w:val="18"/>
        <w:tblW w:w="85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130"/>
        <w:gridCol w:w="57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fill="F8F9FA"/>
                <w:rtl w:val="0"/>
              </w:rPr>
              <w:t>getAllProduct()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 xml:space="preserve">Query will get all product from database </w:t>
            </w:r>
          </w:p>
        </w:tc>
      </w:tr>
    </w:tbl>
    <w:p>
      <w:pPr>
        <w:spacing w:before="240" w:after="240"/>
      </w:pPr>
    </w:p>
    <w:p>
      <w:pPr>
        <w:pStyle w:val="4"/>
      </w:pPr>
      <w:bookmarkStart w:id="9" w:name="_Toc20830"/>
      <w:r>
        <w:rPr>
          <w:rtl w:val="0"/>
        </w:rPr>
        <w:t>c. Sequence Diagram(s)</w:t>
      </w:r>
      <w:bookmarkEnd w:id="9"/>
    </w:p>
    <w:p>
      <w:pPr>
        <w:spacing w:before="240" w:after="0" w:line="276" w:lineRule="auto"/>
        <w:jc w:val="both"/>
      </w:pPr>
      <w:r>
        <w:rPr>
          <w:i/>
          <w:color w:val="0000FF"/>
        </w:rPr>
        <w:drawing>
          <wp:inline distT="114300" distB="114300" distL="114300" distR="114300">
            <wp:extent cx="5481320" cy="3688080"/>
            <wp:effectExtent l="0" t="0" r="0" b="0"/>
            <wp:docPr id="6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68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0" w:name="_Toc8883"/>
      <w:r>
        <w:rPr>
          <w:rtl w:val="0"/>
        </w:rPr>
        <w:t>d. Database queries</w:t>
      </w:r>
      <w:bookmarkEnd w:id="10"/>
    </w:p>
    <w:p>
      <w:pPr>
        <w:numPr>
          <w:ilvl w:val="0"/>
          <w:numId w:val="5"/>
        </w:numPr>
        <w:ind w:left="720" w:hanging="360"/>
      </w:pPr>
      <w:r>
        <w:rPr>
          <w:rtl w:val="0"/>
        </w:rPr>
        <w:t>select p.ProductID , ProductName , Description , OriginalPrice , SellPrice  , SalePercent ,SubCategoryID , SellerID , Amount , StatusID , StatusID ,BrandID , height  , width ,weight , s.ProductImgURL from  Product p join ProductImg s  on p.ProductID = s.ProductID</w:t>
      </w:r>
    </w:p>
    <w:p>
      <w:pPr>
        <w:ind w:left="720" w:firstLine="0"/>
      </w:pPr>
    </w:p>
    <w:p>
      <w:pPr>
        <w:pStyle w:val="3"/>
      </w:pPr>
      <w:commentRangeStart w:id="1"/>
      <w:bookmarkStart w:id="11" w:name="_Toc18106"/>
      <w:r>
        <w:rPr>
          <w:rtl w:val="0"/>
        </w:rPr>
        <w:t xml:space="preserve">2.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Search &amp; Filter Product</w:t>
      </w:r>
      <w:commentRangeEnd w:id="1"/>
      <w:r>
        <w:commentReference w:id="1"/>
      </w:r>
      <w:bookmarkEnd w:id="11"/>
    </w:p>
    <w:p>
      <w:pPr>
        <w:pStyle w:val="4"/>
      </w:pPr>
      <w:bookmarkStart w:id="12" w:name="_Toc27648"/>
      <w:r>
        <w:rPr>
          <w:rtl w:val="0"/>
        </w:rPr>
        <w:t>a. Class Diagram</w:t>
      </w:r>
      <w:bookmarkEnd w:id="12"/>
    </w:p>
    <w:p>
      <w:r>
        <w:drawing>
          <wp:inline distT="114300" distB="114300" distL="114300" distR="114300">
            <wp:extent cx="5505450" cy="5162550"/>
            <wp:effectExtent l="0" t="0" r="0" b="0"/>
            <wp:docPr id="8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3" w:name="_Toc31698"/>
      <w:r>
        <w:rPr>
          <w:rtl w:val="0"/>
        </w:rPr>
        <w:t>b. Class Specifications</w:t>
      </w:r>
      <w:bookmarkEnd w:id="13"/>
    </w:p>
    <w:p>
      <w:pPr>
        <w:spacing w:before="240" w:after="240"/>
        <w:jc w:val="both"/>
      </w:pPr>
      <w:r>
        <w:rPr>
          <w:rtl w:val="0"/>
        </w:rPr>
        <w:t>Product</w:t>
      </w:r>
    </w:p>
    <w:tbl>
      <w:tblPr>
        <w:tblStyle w:val="19"/>
        <w:tblW w:w="85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130"/>
        <w:gridCol w:w="57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fill="F8F9FA"/>
                <w:rtl w:val="0"/>
              </w:rPr>
              <w:t>getProductQuery(Query,subcate,brand,price,sortType,sortMode)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Query product from database with input parameter</w:t>
            </w:r>
          </w:p>
        </w:tc>
      </w:tr>
    </w:tbl>
    <w:p>
      <w:pPr>
        <w:spacing w:before="240" w:after="240"/>
      </w:pPr>
    </w:p>
    <w:p>
      <w:pPr>
        <w:pStyle w:val="4"/>
      </w:pPr>
      <w:bookmarkStart w:id="14" w:name="_Toc29279"/>
      <w:r>
        <w:rPr>
          <w:rtl w:val="0"/>
        </w:rPr>
        <w:t>c. Sequence Diagram(s)</w:t>
      </w:r>
      <w:bookmarkEnd w:id="14"/>
    </w:p>
    <w:p>
      <w:pPr>
        <w:spacing w:before="240" w:after="0" w:line="276" w:lineRule="auto"/>
        <w:jc w:val="both"/>
      </w:pPr>
      <w:r>
        <w:rPr>
          <w:i/>
          <w:color w:val="0000FF"/>
        </w:rPr>
        <w:drawing>
          <wp:inline distT="114300" distB="114300" distL="114300" distR="114300">
            <wp:extent cx="5481320" cy="368808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68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5" w:name="_Toc28127"/>
      <w:r>
        <w:rPr>
          <w:rtl w:val="0"/>
        </w:rPr>
        <w:t>d. Database queries</w:t>
      </w:r>
      <w:bookmarkEnd w:id="15"/>
    </w:p>
    <w:p>
      <w:pPr>
        <w:numPr>
          <w:ilvl w:val="0"/>
          <w:numId w:val="6"/>
        </w:numPr>
        <w:spacing w:before="240" w:after="0" w:afterAutospacing="0" w:line="276" w:lineRule="auto"/>
        <w:ind w:left="720" w:hanging="360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SELECT * FROM dbo.ProductImg where ProductID = ?</w:t>
      </w:r>
    </w:p>
    <w:p>
      <w:pPr>
        <w:numPr>
          <w:ilvl w:val="0"/>
          <w:numId w:val="6"/>
        </w:numPr>
        <w:spacing w:before="0" w:beforeAutospacing="0" w:after="0" w:line="276" w:lineRule="auto"/>
        <w:ind w:left="720" w:hanging="360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SELECT p.ProductID , ProductName , Description , OriginalPrice , SellPrice  , SalePercent , SubCategoryID , SellerID , Amount , StatusID , StatusID ,BrandID , height  , width ,weight , s.ProductImgURL from  Product p join ProductImg s on p.ProductID = s.ProductID WHERE p.ProductName LIKE ? AND p.StatusID!= 2 AND p.Amount&gt;0  [ AND SubCategoryID = ? ] [ AND BrandID = ? ] [AND p.SellPrice&lt; ?  AND p.SellPrice&gt;= ? ] [ ORDER BY [ parameter ] ] [   ASC /DESC ]</w:t>
      </w:r>
    </w:p>
    <w:p>
      <w:pPr>
        <w:spacing w:before="240" w:after="0" w:line="276" w:lineRule="auto"/>
        <w:ind w:left="720" w:firstLine="0"/>
        <w:jc w:val="both"/>
      </w:pPr>
    </w:p>
    <w:p>
      <w:pPr>
        <w:spacing w:before="240" w:after="0" w:line="276" w:lineRule="auto"/>
        <w:ind w:left="720" w:firstLine="0"/>
        <w:jc w:val="both"/>
      </w:pPr>
    </w:p>
    <w:p>
      <w:pPr>
        <w:spacing w:before="240" w:after="0" w:line="276" w:lineRule="auto"/>
        <w:ind w:left="0" w:firstLine="0"/>
        <w:jc w:val="both"/>
      </w:pPr>
    </w:p>
    <w:p>
      <w:pPr>
        <w:spacing w:before="240" w:after="0" w:line="276" w:lineRule="auto"/>
        <w:ind w:left="0" w:firstLine="0"/>
        <w:jc w:val="both"/>
      </w:pPr>
    </w:p>
    <w:p>
      <w:pPr>
        <w:spacing w:before="240" w:after="0" w:line="276" w:lineRule="auto"/>
        <w:ind w:left="0" w:firstLine="0"/>
        <w:jc w:val="both"/>
      </w:pPr>
    </w:p>
    <w:p>
      <w:pPr>
        <w:spacing w:before="240" w:after="0" w:line="276" w:lineRule="auto"/>
        <w:ind w:left="0" w:firstLine="0"/>
        <w:jc w:val="both"/>
      </w:pPr>
    </w:p>
    <w:p>
      <w:pPr>
        <w:spacing w:before="240" w:after="0" w:line="276" w:lineRule="auto"/>
        <w:ind w:left="0" w:firstLine="0"/>
        <w:jc w:val="both"/>
      </w:pPr>
    </w:p>
    <w:p>
      <w:pPr>
        <w:spacing w:before="240" w:after="0" w:line="276" w:lineRule="auto"/>
        <w:ind w:left="0" w:firstLine="0"/>
        <w:jc w:val="both"/>
        <w:rPr>
          <w:b/>
          <w:sz w:val="24"/>
          <w:szCs w:val="24"/>
        </w:rPr>
      </w:pPr>
      <w:commentRangeStart w:id="2"/>
      <w:r>
        <w:rPr>
          <w:b/>
          <w:sz w:val="24"/>
          <w:szCs w:val="24"/>
          <w:rtl w:val="0"/>
        </w:rPr>
        <w:t xml:space="preserve">3. 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View Product Detail</w:t>
      </w:r>
      <w:r>
        <w:rPr>
          <w:b/>
          <w:sz w:val="24"/>
          <w:szCs w:val="24"/>
          <w:rtl w:val="0"/>
        </w:rPr>
        <w:t xml:space="preserve"> </w:t>
      </w:r>
      <w:commentRangeEnd w:id="2"/>
      <w:r>
        <w:commentReference w:id="2"/>
      </w:r>
    </w:p>
    <w:p>
      <w:pPr>
        <w:spacing w:before="240" w:after="0" w:line="276" w:lineRule="auto"/>
        <w:ind w:left="0" w:firstLine="0"/>
        <w:jc w:val="both"/>
      </w:pPr>
    </w:p>
    <w:p>
      <w:pPr>
        <w:pStyle w:val="4"/>
      </w:pPr>
      <w:bookmarkStart w:id="16" w:name="_Toc10839"/>
      <w:r>
        <w:rPr>
          <w:rtl w:val="0"/>
        </w:rPr>
        <w:t>a. Class Diagram</w:t>
      </w:r>
      <w:bookmarkEnd w:id="16"/>
    </w:p>
    <w:p>
      <w:r>
        <w:drawing>
          <wp:inline distT="114300" distB="114300" distL="114300" distR="114300">
            <wp:extent cx="6057900" cy="3157855"/>
            <wp:effectExtent l="0" t="0" r="0" b="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7" w:name="_Toc17082"/>
      <w:r>
        <w:rPr>
          <w:rtl w:val="0"/>
        </w:rPr>
        <w:t>b. Class Specifications</w:t>
      </w:r>
      <w:bookmarkEnd w:id="17"/>
    </w:p>
    <w:p/>
    <w:tbl>
      <w:tblPr>
        <w:tblStyle w:val="20"/>
        <w:tblW w:w="85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130"/>
        <w:gridCol w:w="57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fill="F8F9FA"/>
                <w:rtl w:val="0"/>
              </w:rPr>
              <w:t>GetProductDetailsByProductID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Traverse from beginning to end all rows in the product table in the database</w:t>
            </w:r>
          </w:p>
        </w:tc>
      </w:tr>
    </w:tbl>
    <w:p>
      <w:pPr>
        <w:pStyle w:val="4"/>
      </w:pPr>
      <w:bookmarkStart w:id="18" w:name="_Toc16415"/>
      <w:r>
        <w:rPr>
          <w:rtl w:val="0"/>
        </w:rPr>
        <w:t>c. Sequence Diagram(s)</w:t>
      </w:r>
      <w:bookmarkEnd w:id="18"/>
    </w:p>
    <w:p/>
    <w:p>
      <w:r>
        <w:drawing>
          <wp:inline distT="114300" distB="114300" distL="114300" distR="114300">
            <wp:extent cx="4870450" cy="2276475"/>
            <wp:effectExtent l="0" t="0" r="0" b="0"/>
            <wp:docPr id="78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9" w:name="_3gczuu2m57l6" w:colFirst="0" w:colLast="0"/>
      <w:bookmarkEnd w:id="19"/>
    </w:p>
    <w:p>
      <w:pPr>
        <w:pStyle w:val="4"/>
      </w:pPr>
      <w:bookmarkStart w:id="20" w:name="_Toc9331"/>
      <w:r>
        <w:rPr>
          <w:rtl w:val="0"/>
        </w:rPr>
        <w:t>d. Database queries</w:t>
      </w:r>
      <w:bookmarkEnd w:id="20"/>
    </w:p>
    <w:p/>
    <w:p>
      <w:r>
        <w:rPr>
          <w:rtl w:val="0"/>
        </w:rPr>
        <w:t xml:space="preserve">SELECT * from Product </w:t>
      </w:r>
    </w:p>
    <w:p>
      <w:r>
        <w:rPr>
          <w:rtl w:val="0"/>
        </w:rPr>
        <w:t xml:space="preserve">JOIN ProductImg </w:t>
      </w:r>
    </w:p>
    <w:p>
      <w:r>
        <w:rPr>
          <w:rtl w:val="0"/>
        </w:rPr>
        <w:t>ON Product.ProductID = ProductImg.ProductID</w:t>
      </w:r>
    </w:p>
    <w:p>
      <w:r>
        <w:rPr>
          <w:rtl w:val="0"/>
        </w:rPr>
        <w:t>WHERE Product.ProductID = ?</w:t>
      </w:r>
    </w:p>
    <w:p/>
    <w:p>
      <w:pPr>
        <w:pStyle w:val="3"/>
      </w:pPr>
      <w:bookmarkStart w:id="21" w:name="_Toc4441"/>
      <w:commentRangeStart w:id="3"/>
      <w:r>
        <w:rPr>
          <w:rtl w:val="0"/>
        </w:rPr>
        <w:t xml:space="preserve">4.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Change Amount</w:t>
      </w:r>
      <w:r>
        <w:rPr>
          <w:rtl w:val="0"/>
        </w:rPr>
        <w:t xml:space="preserve"> </w:t>
      </w:r>
      <w:commentRangeEnd w:id="3"/>
      <w:r>
        <w:commentReference w:id="3"/>
      </w:r>
      <w:bookmarkEnd w:id="21"/>
    </w:p>
    <w:p>
      <w:pPr>
        <w:pStyle w:val="4"/>
      </w:pPr>
      <w:bookmarkStart w:id="22" w:name="_Toc11959"/>
      <w:r>
        <w:rPr>
          <w:rtl w:val="0"/>
        </w:rPr>
        <w:t>a. Class Diagram</w:t>
      </w:r>
      <w:bookmarkEnd w:id="22"/>
    </w:p>
    <w:p>
      <w:r>
        <w:drawing>
          <wp:inline distT="114300" distB="114300" distL="114300" distR="114300">
            <wp:extent cx="5943600" cy="4584700"/>
            <wp:effectExtent l="0" t="0" r="0" b="0"/>
            <wp:docPr id="76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3" w:name="_Toc21859"/>
      <w:r>
        <w:rPr>
          <w:rtl w:val="0"/>
        </w:rPr>
        <w:t>b. Class Specifications</w:t>
      </w:r>
      <w:bookmarkEnd w:id="23"/>
    </w:p>
    <w:p>
      <w:pPr>
        <w:spacing w:before="240" w:after="240"/>
        <w:jc w:val="both"/>
      </w:pPr>
      <w:r>
        <w:rPr>
          <w:rtl w:val="0"/>
        </w:rPr>
        <w:t>Customer</w:t>
      </w:r>
    </w:p>
    <w:tbl>
      <w:tblPr>
        <w:tblStyle w:val="21"/>
        <w:tblW w:w="85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130"/>
        <w:gridCol w:w="57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fill="F8F9FA"/>
                <w:rtl w:val="0"/>
              </w:rPr>
              <w:t>changeProductAmount()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Add or reduce amount of a product from cart</w:t>
            </w:r>
          </w:p>
        </w:tc>
      </w:tr>
    </w:tbl>
    <w:p>
      <w:pPr>
        <w:spacing w:before="240" w:after="240"/>
      </w:pPr>
    </w:p>
    <w:p>
      <w:pPr>
        <w:pStyle w:val="4"/>
      </w:pPr>
      <w:bookmarkStart w:id="24" w:name="_Toc9276"/>
      <w:r>
        <w:rPr>
          <w:rtl w:val="0"/>
        </w:rPr>
        <w:t>c. Sequence Diagram(s)</w:t>
      </w:r>
      <w:bookmarkEnd w:id="24"/>
    </w:p>
    <w:p>
      <w:r>
        <w:drawing>
          <wp:inline distT="114300" distB="114300" distL="114300" distR="114300">
            <wp:extent cx="5943600" cy="410210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5" w:name="_Toc29061"/>
      <w:r>
        <w:rPr>
          <w:rtl w:val="0"/>
        </w:rPr>
        <w:t>d. Database queries</w:t>
      </w:r>
      <w:bookmarkEnd w:id="25"/>
    </w:p>
    <w:p>
      <w:pPr>
        <w:rPr>
          <w:rFonts w:ascii="Courier New" w:hAnsi="Courier New" w:eastAsia="Courier New" w:cs="Courier New"/>
          <w:sz w:val="23"/>
          <w:szCs w:val="23"/>
          <w:highlight w:val="white"/>
        </w:rPr>
      </w:pPr>
      <w:r>
        <w:rPr>
          <w:rFonts w:ascii="Courier New" w:hAnsi="Courier New" w:eastAsia="Courier New" w:cs="Courier New"/>
          <w:color w:val="0000CD"/>
          <w:sz w:val="23"/>
          <w:szCs w:val="23"/>
          <w:highlight w:val="white"/>
          <w:rtl w:val="0"/>
        </w:rPr>
        <w:t>UPDATE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 xml:space="preserve"> dbo.cart</w:t>
      </w:r>
    </w:p>
    <w:p>
      <w:pPr>
        <w:rPr>
          <w:rFonts w:ascii="Courier New" w:hAnsi="Courier New" w:eastAsia="Courier New" w:cs="Courier New"/>
          <w:color w:val="A52A2A"/>
          <w:sz w:val="23"/>
          <w:szCs w:val="23"/>
          <w:highlight w:val="white"/>
        </w:rPr>
      </w:pPr>
      <w:r>
        <w:rPr>
          <w:rFonts w:ascii="Courier New" w:hAnsi="Courier New" w:eastAsia="Courier New" w:cs="Courier New"/>
          <w:color w:val="0000CD"/>
          <w:sz w:val="23"/>
          <w:szCs w:val="23"/>
          <w:highlight w:val="white"/>
          <w:rtl w:val="0"/>
        </w:rPr>
        <w:t>SET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 xml:space="preserve"> amount = </w:t>
      </w:r>
      <w:r>
        <w:rPr>
          <w:rFonts w:ascii="Courier New" w:hAnsi="Courier New" w:eastAsia="Courier New" w:cs="Courier New"/>
          <w:color w:val="A52A2A"/>
          <w:sz w:val="23"/>
          <w:szCs w:val="23"/>
          <w:highlight w:val="white"/>
          <w:rtl w:val="0"/>
        </w:rPr>
        <w:t>?</w:t>
      </w:r>
    </w:p>
    <w:p>
      <w:r>
        <w:rPr>
          <w:rFonts w:ascii="Courier New" w:hAnsi="Courier New" w:eastAsia="Courier New" w:cs="Courier New"/>
          <w:color w:val="0000CD"/>
          <w:sz w:val="23"/>
          <w:szCs w:val="23"/>
          <w:highlight w:val="white"/>
          <w:rtl w:val="0"/>
        </w:rPr>
        <w:t>WHERE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 xml:space="preserve"> userID = ? and productID = ?</w:t>
      </w:r>
    </w:p>
    <w:p>
      <w:pPr>
        <w:pStyle w:val="3"/>
      </w:pPr>
      <w:bookmarkStart w:id="26" w:name="_Toc5335"/>
      <w:r>
        <w:rPr>
          <w:rtl w:val="0"/>
        </w:rPr>
        <w:t xml:space="preserve">5.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Delete Product From Cart</w:t>
      </w:r>
      <w:bookmarkEnd w:id="26"/>
      <w:r>
        <w:rPr>
          <w:rtl w:val="0"/>
        </w:rPr>
        <w:t xml:space="preserve"> </w:t>
      </w:r>
    </w:p>
    <w:p>
      <w:pPr>
        <w:pStyle w:val="4"/>
      </w:pPr>
      <w:bookmarkStart w:id="27" w:name="_Toc8012"/>
      <w:r>
        <w:rPr>
          <w:rtl w:val="0"/>
        </w:rPr>
        <w:t>a. Class Diagram</w:t>
      </w:r>
      <w:bookmarkEnd w:id="27"/>
    </w:p>
    <w:p>
      <w:r>
        <w:drawing>
          <wp:inline distT="114300" distB="114300" distL="114300" distR="114300">
            <wp:extent cx="5943600" cy="4216400"/>
            <wp:effectExtent l="0" t="0" r="0" b="0"/>
            <wp:docPr id="6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8" w:name="_Toc8416"/>
      <w:r>
        <w:rPr>
          <w:rtl w:val="0"/>
        </w:rPr>
        <w:t>b. Class Specifications</w:t>
      </w:r>
      <w:bookmarkEnd w:id="28"/>
    </w:p>
    <w:p>
      <w:pPr>
        <w:spacing w:before="240" w:after="240"/>
        <w:jc w:val="both"/>
      </w:pPr>
      <w:r>
        <w:rPr>
          <w:rtl w:val="0"/>
        </w:rPr>
        <w:t>Customer</w:t>
      </w:r>
    </w:p>
    <w:tbl>
      <w:tblPr>
        <w:tblStyle w:val="22"/>
        <w:tblW w:w="85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130"/>
        <w:gridCol w:w="57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fill="F8F9FA"/>
                <w:rtl w:val="0"/>
              </w:rPr>
              <w:t>deleteProductCart()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Remove a product() from cart</w:t>
            </w:r>
          </w:p>
        </w:tc>
      </w:tr>
    </w:tbl>
    <w:p>
      <w:pPr>
        <w:spacing w:before="240" w:after="240"/>
      </w:pPr>
    </w:p>
    <w:p>
      <w:pPr>
        <w:pStyle w:val="4"/>
      </w:pPr>
      <w:bookmarkStart w:id="29" w:name="_Toc32445"/>
      <w:r>
        <w:rPr>
          <w:rtl w:val="0"/>
        </w:rPr>
        <w:t>c. Sequence Diagram(s)</w:t>
      </w:r>
      <w:bookmarkEnd w:id="29"/>
    </w:p>
    <w:p>
      <w:r>
        <w:drawing>
          <wp:inline distT="114300" distB="114300" distL="114300" distR="114300">
            <wp:extent cx="5934075" cy="4105275"/>
            <wp:effectExtent l="0" t="0" r="0" b="0"/>
            <wp:docPr id="79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0" w:name="_Toc11532"/>
      <w:r>
        <w:rPr>
          <w:rtl w:val="0"/>
        </w:rPr>
        <w:t>d. Database queries</w:t>
      </w:r>
      <w:bookmarkEnd w:id="30"/>
    </w:p>
    <w:p>
      <w:r>
        <w:rPr>
          <w:rFonts w:ascii="Courier New" w:hAnsi="Courier New" w:eastAsia="Courier New" w:cs="Courier New"/>
          <w:color w:val="0000CD"/>
          <w:sz w:val="23"/>
          <w:szCs w:val="23"/>
          <w:highlight w:val="white"/>
          <w:rtl w:val="0"/>
        </w:rPr>
        <w:t>DELETE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 xml:space="preserve"> </w:t>
      </w:r>
      <w:r>
        <w:rPr>
          <w:rFonts w:ascii="Courier New" w:hAnsi="Courier New" w:eastAsia="Courier New" w:cs="Courier New"/>
          <w:color w:val="0000CD"/>
          <w:sz w:val="23"/>
          <w:szCs w:val="23"/>
          <w:highlight w:val="white"/>
          <w:rtl w:val="0"/>
        </w:rPr>
        <w:t>FROM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 xml:space="preserve"> </w:t>
      </w:r>
      <w:r>
        <w:rPr>
          <w:rFonts w:ascii="Courier New" w:hAnsi="Courier New" w:eastAsia="Courier New" w:cs="Courier New"/>
          <w:i/>
          <w:sz w:val="23"/>
          <w:szCs w:val="23"/>
          <w:highlight w:val="white"/>
          <w:rtl w:val="0"/>
        </w:rPr>
        <w:t xml:space="preserve">dbo.cart </w:t>
      </w:r>
      <w:r>
        <w:rPr>
          <w:rFonts w:ascii="Courier New" w:hAnsi="Courier New" w:eastAsia="Courier New" w:cs="Courier New"/>
          <w:color w:val="0000CD"/>
          <w:sz w:val="23"/>
          <w:szCs w:val="23"/>
          <w:highlight w:val="white"/>
          <w:rtl w:val="0"/>
        </w:rPr>
        <w:t>WHERE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 xml:space="preserve"> </w:t>
      </w:r>
      <w:r>
        <w:rPr>
          <w:rFonts w:ascii="Courier New" w:hAnsi="Courier New" w:eastAsia="Courier New" w:cs="Courier New"/>
          <w:i/>
          <w:sz w:val="23"/>
          <w:szCs w:val="23"/>
          <w:highlight w:val="white"/>
          <w:rtl w:val="0"/>
        </w:rPr>
        <w:t xml:space="preserve">userID= ? and 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>productID = ?</w:t>
      </w:r>
    </w:p>
    <w:p>
      <w:pPr>
        <w:pStyle w:val="3"/>
      </w:pPr>
      <w:commentRangeStart w:id="4"/>
      <w:bookmarkStart w:id="31" w:name="_Toc15193"/>
      <w:r>
        <w:rPr>
          <w:rtl w:val="0"/>
        </w:rPr>
        <w:t xml:space="preserve">6.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Delete All Cart Item</w:t>
      </w:r>
      <w:r>
        <w:rPr>
          <w:rtl w:val="0"/>
        </w:rPr>
        <w:t xml:space="preserve"> </w:t>
      </w:r>
      <w:commentRangeEnd w:id="4"/>
      <w:r>
        <w:commentReference w:id="4"/>
      </w:r>
      <w:bookmarkEnd w:id="31"/>
    </w:p>
    <w:p>
      <w:pPr>
        <w:pStyle w:val="4"/>
      </w:pPr>
      <w:bookmarkStart w:id="32" w:name="_Toc12791"/>
      <w:r>
        <w:rPr>
          <w:rtl w:val="0"/>
        </w:rPr>
        <w:t>a. Class Diagram</w:t>
      </w:r>
      <w:bookmarkEnd w:id="32"/>
    </w:p>
    <w:p>
      <w:r>
        <w:drawing>
          <wp:inline distT="114300" distB="114300" distL="114300" distR="114300">
            <wp:extent cx="5867400" cy="4562475"/>
            <wp:effectExtent l="0" t="0" r="0" b="0"/>
            <wp:docPr id="4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3" w:name="_Toc25090"/>
      <w:r>
        <w:rPr>
          <w:rtl w:val="0"/>
        </w:rPr>
        <w:t>b. Class Specifications</w:t>
      </w:r>
      <w:bookmarkEnd w:id="33"/>
    </w:p>
    <w:p>
      <w:pPr>
        <w:spacing w:before="240" w:after="240"/>
        <w:jc w:val="both"/>
      </w:pPr>
      <w:r>
        <w:rPr>
          <w:rtl w:val="0"/>
        </w:rPr>
        <w:t>Customer</w:t>
      </w:r>
    </w:p>
    <w:tbl>
      <w:tblPr>
        <w:tblStyle w:val="23"/>
        <w:tblW w:w="85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130"/>
        <w:gridCol w:w="57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fill="F8F9FA"/>
                <w:rtl w:val="0"/>
              </w:rPr>
              <w:t>deleteAllCartItem()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Remove every item from cart</w:t>
            </w:r>
          </w:p>
        </w:tc>
      </w:tr>
    </w:tbl>
    <w:p>
      <w:pPr>
        <w:spacing w:before="240" w:after="240"/>
      </w:pPr>
    </w:p>
    <w:p>
      <w:pPr>
        <w:pStyle w:val="4"/>
      </w:pPr>
      <w:bookmarkStart w:id="34" w:name="_Toc27869"/>
      <w:r>
        <w:rPr>
          <w:rtl w:val="0"/>
        </w:rPr>
        <w:t>c. Sequence Diagram(s)</w:t>
      </w:r>
      <w:bookmarkEnd w:id="34"/>
    </w:p>
    <w:p>
      <w:r>
        <w:drawing>
          <wp:inline distT="114300" distB="114300" distL="114300" distR="114300">
            <wp:extent cx="5924550" cy="4114800"/>
            <wp:effectExtent l="0" t="0" r="0" b="0"/>
            <wp:docPr id="5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5" w:name="_Toc14146"/>
      <w:r>
        <w:rPr>
          <w:rtl w:val="0"/>
        </w:rPr>
        <w:t>d. Database queries</w:t>
      </w:r>
      <w:bookmarkEnd w:id="35"/>
    </w:p>
    <w:p>
      <w:r>
        <w:rPr>
          <w:rFonts w:ascii="Courier New" w:hAnsi="Courier New" w:eastAsia="Courier New" w:cs="Courier New"/>
          <w:color w:val="0000CD"/>
          <w:sz w:val="23"/>
          <w:szCs w:val="23"/>
          <w:highlight w:val="white"/>
          <w:rtl w:val="0"/>
        </w:rPr>
        <w:t>DELETE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 xml:space="preserve"> </w:t>
      </w:r>
      <w:r>
        <w:rPr>
          <w:rFonts w:ascii="Courier New" w:hAnsi="Courier New" w:eastAsia="Courier New" w:cs="Courier New"/>
          <w:color w:val="0000CD"/>
          <w:sz w:val="23"/>
          <w:szCs w:val="23"/>
          <w:highlight w:val="white"/>
          <w:rtl w:val="0"/>
        </w:rPr>
        <w:t>FROM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 xml:space="preserve"> </w:t>
      </w:r>
      <w:r>
        <w:rPr>
          <w:rFonts w:ascii="Courier New" w:hAnsi="Courier New" w:eastAsia="Courier New" w:cs="Courier New"/>
          <w:i/>
          <w:sz w:val="23"/>
          <w:szCs w:val="23"/>
          <w:highlight w:val="white"/>
          <w:rtl w:val="0"/>
        </w:rPr>
        <w:t xml:space="preserve">dbo.Cart </w:t>
      </w:r>
      <w:r>
        <w:rPr>
          <w:rFonts w:ascii="Courier New" w:hAnsi="Courier New" w:eastAsia="Courier New" w:cs="Courier New"/>
          <w:color w:val="0000CD"/>
          <w:sz w:val="23"/>
          <w:szCs w:val="23"/>
          <w:highlight w:val="white"/>
          <w:rtl w:val="0"/>
        </w:rPr>
        <w:t>WHERE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 xml:space="preserve"> </w:t>
      </w:r>
      <w:r>
        <w:rPr>
          <w:rFonts w:ascii="Courier New" w:hAnsi="Courier New" w:eastAsia="Courier New" w:cs="Courier New"/>
          <w:i/>
          <w:sz w:val="23"/>
          <w:szCs w:val="23"/>
          <w:highlight w:val="white"/>
          <w:rtl w:val="0"/>
        </w:rPr>
        <w:t>UserID = ?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>;</w:t>
      </w:r>
    </w:p>
    <w:p>
      <w:pPr>
        <w:pStyle w:val="3"/>
      </w:pPr>
      <w:bookmarkStart w:id="36" w:name="_Toc9059"/>
      <w:r>
        <w:rPr>
          <w:rtl w:val="0"/>
        </w:rPr>
        <w:t xml:space="preserve">7. </w:t>
      </w:r>
      <w:bookmarkEnd w:id="36"/>
      <w:r>
        <w:rPr>
          <w:rFonts w:hint="default" w:ascii="Times New Roman" w:hAnsi="Times New Roman" w:eastAsia="Times New Roman" w:cs="Times New Roman"/>
          <w:b w:val="0"/>
          <w:sz w:val="24"/>
          <w:szCs w:val="24"/>
          <w:rtl w:val="0"/>
          <w:lang w:val="en-US"/>
        </w:rPr>
        <w:t xml:space="preserve"> </w:t>
      </w:r>
    </w:p>
    <w:p>
      <w:pPr>
        <w:pStyle w:val="4"/>
      </w:pPr>
      <w:commentRangeStart w:id="5"/>
      <w:bookmarkStart w:id="37" w:name="_Toc6272"/>
      <w:r>
        <w:rPr>
          <w:rtl w:val="0"/>
        </w:rPr>
        <w:t>a. Class Diagram</w:t>
      </w:r>
      <w:commentRangeEnd w:id="5"/>
      <w:r>
        <w:commentReference w:id="5"/>
      </w:r>
      <w:bookmarkEnd w:id="37"/>
    </w:p>
    <w:p>
      <w:r>
        <w:drawing>
          <wp:inline distT="114300" distB="114300" distL="114300" distR="114300">
            <wp:extent cx="5943600" cy="3848100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</w:pPr>
      <w:bookmarkStart w:id="38" w:name="_Toc31324"/>
      <w:r>
        <w:rPr>
          <w:rtl w:val="0"/>
        </w:rPr>
        <w:t>b. Class Specifications</w:t>
      </w:r>
      <w:bookmarkEnd w:id="38"/>
    </w:p>
    <w:p>
      <w:pPr>
        <w:keepNext w:val="0"/>
        <w:keepLines w:val="0"/>
        <w:spacing w:before="240" w:after="40"/>
      </w:pPr>
      <w:r>
        <w:rPr>
          <w:rtl w:val="0"/>
        </w:rPr>
        <w:t>UserController</w:t>
      </w:r>
    </w:p>
    <w:tbl>
      <w:tblPr>
        <w:tblStyle w:val="24"/>
        <w:tblW w:w="858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0"/>
        <w:gridCol w:w="2130"/>
        <w:gridCol w:w="570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>get all new  information from user Form and update the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 xml:space="preserve"> </w:t>
            </w:r>
          </w:p>
        </w:tc>
      </w:tr>
    </w:tbl>
    <w:p>
      <w:pPr>
        <w:keepNext w:val="0"/>
        <w:keepLines w:val="0"/>
        <w:spacing w:before="240" w:after="240"/>
      </w:pPr>
      <w:r>
        <w:rPr>
          <w:rtl w:val="0"/>
        </w:rPr>
        <w:t xml:space="preserve"> </w:t>
      </w:r>
    </w:p>
    <w:p>
      <w:pPr>
        <w:keepNext w:val="0"/>
        <w:keepLines w:val="0"/>
        <w:spacing w:before="240" w:after="40"/>
      </w:pPr>
      <w:r>
        <w:rPr>
          <w:rtl w:val="0"/>
        </w:rPr>
        <w:t>UserDAO</w:t>
      </w:r>
    </w:p>
    <w:p>
      <w:pPr>
        <w:keepNext w:val="0"/>
        <w:keepLines w:val="0"/>
        <w:spacing w:before="240" w:line="276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25"/>
        <w:tblW w:w="858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0"/>
        <w:gridCol w:w="2670"/>
        <w:gridCol w:w="516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>getUserList()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 xml:space="preserve">get the list of user </w:t>
            </w:r>
          </w:p>
          <w:p>
            <w:pPr>
              <w:spacing w:after="0" w:line="240" w:lineRule="auto"/>
              <w:rPr>
                <w:b/>
                <w:color w:val="4A86E8"/>
              </w:rPr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 xml:space="preserve">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 xml:space="preserve">  getUserById(int uId)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 xml:space="preserve"> get the user where the user id is</w:t>
            </w:r>
          </w:p>
        </w:tc>
      </w:tr>
    </w:tbl>
    <w:p>
      <w:pPr>
        <w:pStyle w:val="4"/>
        <w:keepNext w:val="0"/>
        <w:keepLines w:val="0"/>
        <w:spacing w:before="240" w:after="240"/>
      </w:pPr>
      <w:bookmarkStart w:id="39" w:name="_34s24uo8t8h" w:colFirst="0" w:colLast="0"/>
      <w:bookmarkEnd w:id="39"/>
    </w:p>
    <w:p>
      <w:pPr>
        <w:pStyle w:val="4"/>
      </w:pPr>
      <w:bookmarkStart w:id="40" w:name="_Toc2084"/>
      <w:r>
        <w:rPr>
          <w:rtl w:val="0"/>
        </w:rPr>
        <w:t>c. Sequence Diagram(s)</w:t>
      </w:r>
      <w:bookmarkEnd w:id="40"/>
    </w:p>
    <w:p>
      <w:bookmarkStart w:id="41" w:name="_z337ya" w:colFirst="0" w:colLast="0"/>
      <w:bookmarkEnd w:id="41"/>
      <w:r>
        <w:rPr>
          <w:b/>
          <w:color w:val="FF0000"/>
          <w:sz w:val="36"/>
          <w:szCs w:val="36"/>
        </w:rPr>
        <w:drawing>
          <wp:inline distT="114300" distB="114300" distL="114300" distR="114300">
            <wp:extent cx="5943600" cy="4448175"/>
            <wp:effectExtent l="0" t="0" r="0" b="1905"/>
            <wp:docPr id="5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2" w:name="_Toc8164"/>
      <w:r>
        <w:rPr>
          <w:rtl w:val="0"/>
        </w:rPr>
        <w:t>d. Database queries</w:t>
      </w:r>
      <w:bookmarkEnd w:id="42"/>
    </w:p>
    <w:p>
      <w:bookmarkStart w:id="43" w:name="_1y810tw" w:colFirst="0" w:colLast="0"/>
      <w:bookmarkEnd w:id="43"/>
      <w:bookmarkStart w:id="227" w:name="_GoBack"/>
      <w:r>
        <w:rPr>
          <w:b/>
          <w:sz w:val="26"/>
          <w:szCs w:val="26"/>
          <w:rtl w:val="0"/>
        </w:rPr>
        <w:t>"select * from [User] where username=? and password=?";</w:t>
      </w:r>
    </w:p>
    <w:bookmarkEnd w:id="227"/>
    <w:p>
      <w:pPr>
        <w:pStyle w:val="3"/>
      </w:pPr>
      <w:bookmarkStart w:id="44" w:name="_Toc17354"/>
      <w:r>
        <w:rPr>
          <w:rtl w:val="0"/>
        </w:rPr>
        <w:t xml:space="preserve">8. 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Register</w:t>
      </w:r>
      <w:bookmarkEnd w:id="44"/>
    </w:p>
    <w:p>
      <w:pPr>
        <w:pStyle w:val="4"/>
      </w:pPr>
      <w:commentRangeStart w:id="6"/>
      <w:bookmarkStart w:id="45" w:name="_Toc19288"/>
      <w:r>
        <w:rPr>
          <w:rtl w:val="0"/>
        </w:rPr>
        <w:t>a. Class Diagram</w:t>
      </w:r>
      <w:commentRangeEnd w:id="6"/>
      <w:r>
        <w:commentReference w:id="6"/>
      </w:r>
      <w:bookmarkEnd w:id="45"/>
    </w:p>
    <w:p>
      <w:r>
        <w:drawing>
          <wp:inline distT="114300" distB="114300" distL="114300" distR="114300">
            <wp:extent cx="5943600" cy="4305300"/>
            <wp:effectExtent l="0" t="0" r="0" b="0"/>
            <wp:docPr id="3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</w:pPr>
      <w:bookmarkStart w:id="46" w:name="_Toc31967"/>
      <w:r>
        <w:rPr>
          <w:rtl w:val="0"/>
        </w:rPr>
        <w:t>b. Class Specifications</w:t>
      </w:r>
      <w:bookmarkEnd w:id="46"/>
    </w:p>
    <w:p>
      <w:pPr>
        <w:keepNext w:val="0"/>
        <w:keepLines w:val="0"/>
        <w:spacing w:before="240" w:after="40"/>
      </w:pPr>
      <w:r>
        <w:rPr>
          <w:rtl w:val="0"/>
        </w:rPr>
        <w:t xml:space="preserve"> UserDAO</w:t>
      </w:r>
    </w:p>
    <w:p>
      <w:pPr>
        <w:keepNext w:val="0"/>
        <w:keepLines w:val="0"/>
        <w:spacing w:before="240" w:line="276" w:lineRule="auto"/>
        <w:jc w:val="both"/>
      </w:pPr>
      <w:r>
        <w:rPr>
          <w:rtl w:val="0"/>
        </w:rPr>
        <w:t xml:space="preserve"> [Provide the detailed description for the class methods]</w:t>
      </w:r>
    </w:p>
    <w:tbl>
      <w:tblPr>
        <w:tblStyle w:val="26"/>
        <w:tblW w:w="858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0"/>
        <w:gridCol w:w="3225"/>
        <w:gridCol w:w="460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>Register( String username,String password, String mai)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>insert a new user with Name , Pass, Mail)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 xml:space="preserve">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 xml:space="preserve"> checkAccount(String xName)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>- check if the  username is already exist</w:t>
            </w:r>
          </w:p>
          <w:p>
            <w:pPr>
              <w:spacing w:after="0" w:line="240" w:lineRule="auto"/>
            </w:pPr>
            <w:r>
              <w:rPr>
                <w:rtl w:val="0"/>
              </w:rPr>
              <w:t>- return null</w:t>
            </w:r>
          </w:p>
        </w:tc>
      </w:tr>
    </w:tbl>
    <w:p>
      <w:pPr>
        <w:keepNext w:val="0"/>
        <w:keepLines w:val="0"/>
        <w:spacing w:before="240" w:after="240"/>
      </w:pPr>
      <w:r>
        <w:rPr>
          <w:rtl w:val="0"/>
        </w:rPr>
        <w:t xml:space="preserve"> </w:t>
      </w:r>
    </w:p>
    <w:p>
      <w:pPr>
        <w:keepNext w:val="0"/>
        <w:keepLines w:val="0"/>
        <w:spacing w:before="240" w:after="40"/>
      </w:pPr>
      <w:r>
        <w:rPr>
          <w:rtl w:val="0"/>
        </w:rPr>
        <w:t xml:space="preserve">UserController </w:t>
      </w:r>
    </w:p>
    <w:p>
      <w:pPr>
        <w:keepNext w:val="0"/>
        <w:keepLines w:val="0"/>
        <w:spacing w:before="240" w:line="276" w:lineRule="auto"/>
      </w:pPr>
      <w:r>
        <w:rPr>
          <w:rtl w:val="0"/>
        </w:rPr>
        <w:t>Class Methods</w:t>
      </w:r>
    </w:p>
    <w:p>
      <w:pPr>
        <w:keepNext w:val="0"/>
        <w:keepLines w:val="0"/>
        <w:spacing w:before="240" w:line="276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27"/>
        <w:tblW w:w="858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0"/>
        <w:gridCol w:w="2130"/>
        <w:gridCol w:w="570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>processRequest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after="0" w:line="276" w:lineRule="auto"/>
            </w:pPr>
            <w:r>
              <w:rPr>
                <w:rtl w:val="0"/>
              </w:rPr>
              <w:t xml:space="preserve">get all new  information from user Form and update the database </w:t>
            </w:r>
          </w:p>
        </w:tc>
      </w:tr>
    </w:tbl>
    <w:p>
      <w:pPr>
        <w:pStyle w:val="4"/>
        <w:keepNext w:val="0"/>
        <w:keepLines w:val="0"/>
        <w:spacing w:before="240" w:after="240"/>
      </w:pPr>
      <w:bookmarkStart w:id="47" w:name="_ep0cowq7quph" w:colFirst="0" w:colLast="0"/>
      <w:bookmarkEnd w:id="47"/>
    </w:p>
    <w:p>
      <w:pPr>
        <w:pStyle w:val="4"/>
      </w:pPr>
      <w:bookmarkStart w:id="48" w:name="_Toc27111"/>
      <w:r>
        <w:rPr>
          <w:rtl w:val="0"/>
        </w:rPr>
        <w:t>c. Sequence Diagram(s)</w:t>
      </w:r>
      <w:bookmarkEnd w:id="48"/>
    </w:p>
    <w:p>
      <w:bookmarkStart w:id="49" w:name="_3o7alnk" w:colFirst="0" w:colLast="0"/>
      <w:bookmarkEnd w:id="49"/>
      <w:r>
        <w:rPr>
          <w:b/>
          <w:color w:val="FF0000"/>
          <w:sz w:val="36"/>
          <w:szCs w:val="36"/>
        </w:rPr>
        <w:drawing>
          <wp:inline distT="114300" distB="114300" distL="114300" distR="114300">
            <wp:extent cx="5943600" cy="3822700"/>
            <wp:effectExtent l="0" t="0" r="0" b="0"/>
            <wp:docPr id="21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6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0" w:name="_Toc20326"/>
      <w:r>
        <w:rPr>
          <w:rtl w:val="0"/>
        </w:rPr>
        <w:t>d. Database queries</w:t>
      </w:r>
      <w:bookmarkEnd w:id="50"/>
    </w:p>
    <w:p>
      <w:bookmarkStart w:id="51" w:name="_23ckvvd" w:colFirst="0" w:colLast="0"/>
      <w:bookmarkEnd w:id="51"/>
      <w:r>
        <w:rPr>
          <w:b/>
          <w:sz w:val="26"/>
          <w:szCs w:val="26"/>
          <w:rtl w:val="0"/>
        </w:rPr>
        <w:t>+insert into [User]  value(?,?,?,?,3,1)</w:t>
      </w:r>
    </w:p>
    <w:p>
      <w:pPr>
        <w:pStyle w:val="3"/>
      </w:pPr>
      <w:bookmarkStart w:id="52" w:name="_Toc17619"/>
      <w:r>
        <w:rPr>
          <w:rtl w:val="0"/>
        </w:rPr>
        <w:t xml:space="preserve">9.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 xml:space="preserve">View User </w:t>
      </w:r>
      <w:commentRangeStart w:id="7"/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List</w:t>
      </w:r>
      <w:commentRangeEnd w:id="7"/>
      <w:r>
        <w:commentReference w:id="7"/>
      </w:r>
      <w:bookmarkEnd w:id="52"/>
    </w:p>
    <w:p>
      <w:pPr>
        <w:pStyle w:val="4"/>
      </w:pPr>
      <w:bookmarkStart w:id="53" w:name="_Toc12220"/>
      <w:r>
        <w:rPr>
          <w:rtl w:val="0"/>
        </w:rPr>
        <w:t>a. Class Diagram</w:t>
      </w:r>
      <w:bookmarkEnd w:id="53"/>
    </w:p>
    <w:p>
      <w:r>
        <w:drawing>
          <wp:inline distT="114300" distB="114300" distL="114300" distR="114300">
            <wp:extent cx="5943600" cy="311150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4" w:name="_Toc5791"/>
      <w:r>
        <w:rPr>
          <w:rtl w:val="0"/>
        </w:rPr>
        <w:t>b. Class Specifications</w:t>
      </w:r>
      <w:bookmarkEnd w:id="54"/>
    </w:p>
    <w:p>
      <w:pPr>
        <w:numPr>
          <w:ilvl w:val="0"/>
          <w:numId w:val="7"/>
        </w:numPr>
        <w:ind w:left="720" w:hanging="360"/>
        <w:rPr>
          <w:u w:val="none"/>
        </w:rPr>
      </w:pPr>
      <w:r>
        <w:rPr>
          <w:rtl w:val="0"/>
        </w:rPr>
        <w:t>AccountManagerControll:</w:t>
      </w:r>
    </w:p>
    <w:p>
      <w:pPr>
        <w:ind w:left="720" w:firstLine="0"/>
      </w:pPr>
    </w:p>
    <w:tbl>
      <w:tblPr>
        <w:tblStyle w:val="28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440"/>
        <w:gridCol w:w="2385"/>
        <w:gridCol w:w="472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</w:tblPrEx>
        <w:trPr>
          <w:trHeight w:val="81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4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Return: Null</w:t>
            </w:r>
          </w:p>
          <w:p>
            <w:pPr>
              <w:keepNext w:val="0"/>
              <w:keepLines w:val="0"/>
              <w:spacing w:before="28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Parameter: HttpServletRequest request, HttpServletResponse response</w:t>
            </w:r>
          </w:p>
          <w:p>
            <w:pPr>
              <w:keepNext w:val="0"/>
              <w:keepLines w:val="0"/>
              <w:spacing w:before="28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Receive request from client and process data with Database, then return a list containing all users and put that data to jsp page</w:t>
            </w:r>
          </w:p>
        </w:tc>
      </w:tr>
    </w:tbl>
    <w:p>
      <w:pPr>
        <w:ind w:left="720" w:firstLine="0"/>
      </w:pPr>
    </w:p>
    <w:p>
      <w:pPr>
        <w:numPr>
          <w:ilvl w:val="0"/>
          <w:numId w:val="7"/>
        </w:numPr>
        <w:ind w:left="720" w:hanging="360"/>
        <w:rPr>
          <w:u w:val="none"/>
        </w:rPr>
      </w:pPr>
      <w:r>
        <w:rPr>
          <w:rtl w:val="0"/>
        </w:rPr>
        <w:t>UserDAO:</w:t>
      </w:r>
    </w:p>
    <w:p>
      <w:pPr>
        <w:ind w:left="720" w:firstLine="0"/>
      </w:pPr>
    </w:p>
    <w:tbl>
      <w:tblPr>
        <w:tblStyle w:val="29"/>
        <w:tblW w:w="852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350"/>
        <w:gridCol w:w="1980"/>
        <w:gridCol w:w="519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6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getAllUsers()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-          Return: List&lt;User&gt;</w:t>
            </w:r>
          </w:p>
          <w:p>
            <w:pPr>
              <w:spacing w:after="0" w:line="240" w:lineRule="auto"/>
            </w:pPr>
            <w:r>
              <w:rPr>
                <w:rtl w:val="0"/>
              </w:rPr>
              <w:t>-          Parameter: No</w:t>
            </w:r>
          </w:p>
          <w:p>
            <w:pPr>
              <w:spacing w:after="0" w:line="240" w:lineRule="auto"/>
            </w:pPr>
            <w:r>
              <w:rPr>
                <w:rtl w:val="0"/>
              </w:rPr>
              <w:t>-          Get all the users in the database and return a list of users</w:t>
            </w:r>
          </w:p>
        </w:tc>
      </w:tr>
    </w:tbl>
    <w:p>
      <w:pPr>
        <w:ind w:left="720" w:firstLine="0"/>
      </w:pPr>
    </w:p>
    <w:p>
      <w:pPr>
        <w:pStyle w:val="4"/>
      </w:pPr>
      <w:bookmarkStart w:id="55" w:name="_Toc3980"/>
      <w:r>
        <w:rPr>
          <w:rtl w:val="0"/>
        </w:rPr>
        <w:t>c. Sequence Diagram(s)</w:t>
      </w:r>
      <w:bookmarkEnd w:id="55"/>
    </w:p>
    <w:p>
      <w:r>
        <w:drawing>
          <wp:inline distT="114300" distB="114300" distL="114300" distR="114300">
            <wp:extent cx="5943600" cy="27178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6" w:name="_Toc28342"/>
      <w:r>
        <w:rPr>
          <w:rtl w:val="0"/>
        </w:rPr>
        <w:t>d. Database queries</w:t>
      </w:r>
      <w:bookmarkEnd w:id="56"/>
    </w:p>
    <w:p>
      <w:pPr>
        <w:numPr>
          <w:ilvl w:val="0"/>
          <w:numId w:val="8"/>
        </w:numPr>
        <w:ind w:left="720" w:hanging="360"/>
        <w:rPr>
          <w:u w:val="none"/>
        </w:rPr>
      </w:pPr>
      <w:r>
        <w:rPr>
          <w:rtl w:val="0"/>
        </w:rPr>
        <w:t>select * from Users</w:t>
      </w:r>
    </w:p>
    <w:p>
      <w:pPr>
        <w:pStyle w:val="3"/>
      </w:pPr>
      <w:bookmarkStart w:id="57" w:name="_Toc15188"/>
      <w:r>
        <w:rPr>
          <w:rtl w:val="0"/>
        </w:rPr>
        <w:t xml:space="preserve">10.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 xml:space="preserve">Edit </w:t>
      </w:r>
      <w:commentRangeStart w:id="8"/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User</w:t>
      </w:r>
      <w:commentRangeEnd w:id="8"/>
      <w:r>
        <w:commentReference w:id="8"/>
      </w:r>
      <w:bookmarkEnd w:id="57"/>
    </w:p>
    <w:p>
      <w:pPr>
        <w:pStyle w:val="4"/>
      </w:pPr>
      <w:bookmarkStart w:id="58" w:name="_Toc32599"/>
      <w:r>
        <w:rPr>
          <w:rtl w:val="0"/>
        </w:rPr>
        <w:t>a. Class Diagram</w:t>
      </w:r>
      <w:bookmarkEnd w:id="58"/>
    </w:p>
    <w:p>
      <w:r>
        <w:drawing>
          <wp:inline distT="114300" distB="114300" distL="114300" distR="114300">
            <wp:extent cx="5943600" cy="2806700"/>
            <wp:effectExtent l="0" t="0" r="0" b="0"/>
            <wp:docPr id="68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9" w:name="_Toc15659"/>
      <w:r>
        <w:rPr>
          <w:rtl w:val="0"/>
        </w:rPr>
        <w:t>b. Class Specifications</w:t>
      </w:r>
      <w:bookmarkEnd w:id="59"/>
    </w:p>
    <w:p>
      <w:pPr>
        <w:numPr>
          <w:ilvl w:val="0"/>
          <w:numId w:val="9"/>
        </w:numPr>
        <w:ind w:left="720" w:hanging="360"/>
        <w:rPr>
          <w:u w:val="none"/>
        </w:rPr>
      </w:pPr>
      <w:r>
        <w:rPr>
          <w:rtl w:val="0"/>
        </w:rPr>
        <w:t>editAccount:</w:t>
      </w:r>
    </w:p>
    <w:p>
      <w:pPr>
        <w:ind w:left="720" w:firstLine="0"/>
      </w:pPr>
    </w:p>
    <w:tbl>
      <w:tblPr>
        <w:tblStyle w:val="30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365"/>
        <w:gridCol w:w="2070"/>
        <w:gridCol w:w="51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14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Return: Null</w:t>
            </w:r>
          </w:p>
          <w:p>
            <w:pPr>
              <w:keepNext w:val="0"/>
              <w:keepLines w:val="0"/>
              <w:spacing w:before="28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Input: Service (createUser)</w:t>
            </w:r>
          </w:p>
          <w:p>
            <w:pPr>
              <w:keepNext w:val="0"/>
              <w:keepLines w:val="0"/>
              <w:spacing w:before="28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Get data from Form in AccountManager.JSP page and process them, and update that User into DB and direct to the AccountManager.JSP page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14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doGet()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numPr>
                <w:ilvl w:val="0"/>
                <w:numId w:val="10"/>
              </w:numPr>
              <w:spacing w:before="240" w:line="276" w:lineRule="auto"/>
              <w:ind w:left="1440" w:hanging="360"/>
            </w:pPr>
            <w:r>
              <w:rPr>
                <w:rtl w:val="0"/>
              </w:rPr>
              <w:t>Get user by UserID from the database, and load current his/her information to textbox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14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doPost()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numPr>
                <w:ilvl w:val="0"/>
                <w:numId w:val="11"/>
              </w:numPr>
              <w:spacing w:before="240" w:line="276" w:lineRule="auto"/>
              <w:ind w:left="1440" w:hanging="360"/>
            </w:pPr>
            <w:r>
              <w:rPr>
                <w:rtl w:val="0"/>
              </w:rPr>
              <w:t>Update User’s information in to database</w:t>
            </w:r>
          </w:p>
        </w:tc>
      </w:tr>
    </w:tbl>
    <w:p>
      <w:pPr>
        <w:ind w:left="720" w:firstLine="0"/>
      </w:pPr>
    </w:p>
    <w:p>
      <w:pPr>
        <w:numPr>
          <w:ilvl w:val="0"/>
          <w:numId w:val="9"/>
        </w:numPr>
        <w:ind w:left="720" w:hanging="360"/>
        <w:rPr>
          <w:u w:val="none"/>
        </w:rPr>
      </w:pPr>
      <w:r>
        <w:rPr>
          <w:rtl w:val="0"/>
        </w:rPr>
        <w:t>UserDAO:</w:t>
      </w:r>
    </w:p>
    <w:p>
      <w:pPr>
        <w:ind w:left="720" w:firstLine="0"/>
      </w:pPr>
    </w:p>
    <w:tbl>
      <w:tblPr>
        <w:tblStyle w:val="31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665"/>
        <w:gridCol w:w="2040"/>
        <w:gridCol w:w="484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9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editAccount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Return: new User</w:t>
            </w:r>
          </w:p>
          <w:p>
            <w:pPr>
              <w:keepNext w:val="0"/>
              <w:keepLines w:val="0"/>
              <w:spacing w:before="28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Input: All properties of entity User</w:t>
            </w:r>
          </w:p>
          <w:p>
            <w:pPr>
              <w:keepNext w:val="0"/>
              <w:keepLines w:val="0"/>
              <w:spacing w:before="28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Update the User entered on AccountManager.JSP page to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86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getUsersByID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Return: ‘A user’ or ‘Null’</w:t>
            </w:r>
          </w:p>
          <w:p>
            <w:pPr>
              <w:keepNext w:val="0"/>
              <w:keepLines w:val="0"/>
              <w:spacing w:before="28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Input: UserID</w:t>
            </w:r>
          </w:p>
          <w:p>
            <w:pPr>
              <w:keepNext w:val="0"/>
              <w:keepLines w:val="0"/>
              <w:spacing w:before="28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Find User by UserID</w:t>
            </w:r>
          </w:p>
          <w:p>
            <w:pPr>
              <w:spacing w:after="0" w:line="276" w:lineRule="auto"/>
              <w:ind w:left="720" w:firstLine="0"/>
            </w:pPr>
            <w:r>
              <w:rPr>
                <w:rtl w:val="0"/>
              </w:rPr>
              <w:t xml:space="preserve"> </w:t>
            </w:r>
          </w:p>
        </w:tc>
      </w:tr>
    </w:tbl>
    <w:p>
      <w:pPr>
        <w:ind w:left="720" w:firstLine="0"/>
      </w:pPr>
    </w:p>
    <w:p>
      <w:pPr>
        <w:pStyle w:val="4"/>
      </w:pPr>
      <w:bookmarkStart w:id="60" w:name="_Toc4036"/>
      <w:r>
        <w:rPr>
          <w:rtl w:val="0"/>
        </w:rPr>
        <w:t>c. Sequence Diagram(s)</w:t>
      </w:r>
      <w:bookmarkEnd w:id="60"/>
    </w:p>
    <w:p>
      <w:r>
        <w:drawing>
          <wp:inline distT="114300" distB="114300" distL="114300" distR="114300">
            <wp:extent cx="5943600" cy="2844800"/>
            <wp:effectExtent l="0" t="0" r="0" b="0"/>
            <wp:docPr id="80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7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1" w:name="_Toc13997"/>
      <w:r>
        <w:rPr>
          <w:rtl w:val="0"/>
        </w:rPr>
        <w:t>d. Database queries</w:t>
      </w:r>
      <w:bookmarkEnd w:id="61"/>
    </w:p>
    <w:p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>
        <w:rPr>
          <w:rtl w:val="0"/>
        </w:rPr>
        <w:t>select * from Users where UserID = ?</w:t>
      </w:r>
    </w:p>
    <w:p>
      <w:pPr>
        <w:numPr>
          <w:ilvl w:val="0"/>
          <w:numId w:val="12"/>
        </w:numPr>
        <w:ind w:left="720" w:hanging="360"/>
      </w:pPr>
      <w:r>
        <w:rPr>
          <w:rtl w:val="0"/>
        </w:rPr>
        <w:t>UPDATE Users SET Username = ?, Password = ?, email = ?, RoleID = ? WHERE UserID = ?</w:t>
      </w:r>
    </w:p>
    <w:p>
      <w:pPr>
        <w:pStyle w:val="3"/>
      </w:pPr>
      <w:bookmarkStart w:id="62" w:name="_Toc23815"/>
      <w:r>
        <w:rPr>
          <w:rtl w:val="0"/>
        </w:rPr>
        <w:t>11</w:t>
      </w:r>
      <w:commentRangeStart w:id="9"/>
      <w:r>
        <w:rPr>
          <w:rtl w:val="0"/>
        </w:rPr>
        <w:t xml:space="preserve">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Delete</w:t>
      </w:r>
      <w:commentRangeEnd w:id="9"/>
      <w:r>
        <w:commentReference w:id="9"/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 xml:space="preserve"> </w:t>
      </w:r>
      <w:commentRangeStart w:id="10"/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User</w:t>
      </w:r>
      <w:commentRangeEnd w:id="10"/>
      <w:r>
        <w:commentReference w:id="10"/>
      </w:r>
      <w:bookmarkEnd w:id="62"/>
    </w:p>
    <w:p>
      <w:pPr>
        <w:pStyle w:val="4"/>
      </w:pPr>
      <w:bookmarkStart w:id="63" w:name="_Toc29485"/>
      <w:r>
        <w:rPr>
          <w:rtl w:val="0"/>
        </w:rPr>
        <w:t>a. Class Diagram</w:t>
      </w:r>
      <w:bookmarkEnd w:id="63"/>
    </w:p>
    <w:p>
      <w:r>
        <w:drawing>
          <wp:inline distT="114300" distB="114300" distL="114300" distR="114300">
            <wp:extent cx="5943600" cy="27559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4" w:name="_Toc17869"/>
      <w:r>
        <w:rPr>
          <w:rtl w:val="0"/>
        </w:rPr>
        <w:t>b. Class Specifications</w:t>
      </w:r>
      <w:bookmarkEnd w:id="64"/>
    </w:p>
    <w:p>
      <w:pPr>
        <w:numPr>
          <w:ilvl w:val="0"/>
          <w:numId w:val="9"/>
        </w:numPr>
        <w:ind w:left="720" w:hanging="360"/>
      </w:pPr>
      <w:r>
        <w:rPr>
          <w:rtl w:val="0"/>
        </w:rPr>
        <w:t>deleteAccount:</w:t>
      </w:r>
    </w:p>
    <w:p>
      <w:pPr>
        <w:ind w:left="720" w:firstLine="0"/>
      </w:pPr>
    </w:p>
    <w:tbl>
      <w:tblPr>
        <w:tblStyle w:val="32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365"/>
        <w:gridCol w:w="2070"/>
        <w:gridCol w:w="51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14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Return: Null</w:t>
            </w:r>
          </w:p>
          <w:p>
            <w:pPr>
              <w:keepNext w:val="0"/>
              <w:keepLines w:val="0"/>
              <w:spacing w:before="28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Input: Service (deleteUser)</w:t>
            </w:r>
          </w:p>
          <w:p>
            <w:pPr>
              <w:keepNext w:val="0"/>
              <w:keepLines w:val="0"/>
              <w:spacing w:before="28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Get data from Form in AccountManager.JSP page and process them, and delete that User into DB and direct to the AccountManager.JSP page</w:t>
            </w:r>
          </w:p>
        </w:tc>
      </w:tr>
    </w:tbl>
    <w:p>
      <w:pPr>
        <w:ind w:left="720" w:firstLine="0"/>
      </w:pPr>
    </w:p>
    <w:p>
      <w:pPr>
        <w:numPr>
          <w:ilvl w:val="0"/>
          <w:numId w:val="9"/>
        </w:numPr>
        <w:ind w:left="720" w:hanging="360"/>
      </w:pPr>
      <w:r>
        <w:rPr>
          <w:rtl w:val="0"/>
        </w:rPr>
        <w:t>UserDAO:</w:t>
      </w:r>
    </w:p>
    <w:p>
      <w:pPr>
        <w:ind w:left="720" w:firstLine="0"/>
      </w:pPr>
    </w:p>
    <w:tbl>
      <w:tblPr>
        <w:tblStyle w:val="33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665"/>
        <w:gridCol w:w="2040"/>
        <w:gridCol w:w="484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9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deleteAccount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Return: New list of user</w:t>
            </w:r>
          </w:p>
          <w:p>
            <w:pPr>
              <w:keepNext w:val="0"/>
              <w:keepLines w:val="0"/>
              <w:spacing w:before="28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Input:  UserID of a user</w:t>
            </w:r>
          </w:p>
          <w:p>
            <w:pPr>
              <w:keepNext w:val="0"/>
              <w:keepLines w:val="0"/>
              <w:spacing w:before="28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Delete the User entered on AccountManager.JSP page to database</w:t>
            </w:r>
          </w:p>
        </w:tc>
      </w:tr>
    </w:tbl>
    <w:p>
      <w:pPr>
        <w:ind w:left="720" w:firstLine="0"/>
      </w:pPr>
    </w:p>
    <w:p/>
    <w:p>
      <w:pPr>
        <w:pStyle w:val="4"/>
      </w:pPr>
      <w:bookmarkStart w:id="65" w:name="_Toc15525"/>
      <w:r>
        <w:rPr>
          <w:rtl w:val="0"/>
        </w:rPr>
        <w:t>c. Sequence Diagram(s)</w:t>
      </w:r>
      <w:bookmarkEnd w:id="65"/>
    </w:p>
    <w:p>
      <w:r>
        <w:drawing>
          <wp:inline distT="114300" distB="114300" distL="114300" distR="114300">
            <wp:extent cx="5943600" cy="2921000"/>
            <wp:effectExtent l="0" t="0" r="0" b="0"/>
            <wp:docPr id="4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6" w:name="_Toc16933"/>
      <w:r>
        <w:rPr>
          <w:rtl w:val="0"/>
        </w:rPr>
        <w:t>d. Database queries</w:t>
      </w:r>
      <w:bookmarkEnd w:id="66"/>
    </w:p>
    <w:p>
      <w:pPr>
        <w:numPr>
          <w:ilvl w:val="0"/>
          <w:numId w:val="13"/>
        </w:numPr>
        <w:ind w:left="720" w:hanging="360"/>
        <w:rPr>
          <w:u w:val="none"/>
        </w:rPr>
      </w:pPr>
      <w:r>
        <w:rPr>
          <w:rtl w:val="0"/>
        </w:rPr>
        <w:t>delete from Users where UserID = ?</w:t>
      </w:r>
    </w:p>
    <w:p>
      <w:pPr>
        <w:pStyle w:val="3"/>
        <w:rPr>
          <w:color w:val="C00000"/>
        </w:rPr>
      </w:pPr>
      <w:commentRangeStart w:id="11"/>
      <w:bookmarkStart w:id="67" w:name="_Toc4348"/>
      <w:r>
        <w:rPr>
          <w:color w:val="C00000"/>
          <w:rtl w:val="0"/>
        </w:rPr>
        <w:t xml:space="preserve">12. </w:t>
      </w:r>
      <w:r>
        <w:rPr>
          <w:rFonts w:ascii="Times New Roman" w:hAnsi="Times New Roman" w:eastAsia="Times New Roman" w:cs="Times New Roman"/>
          <w:color w:val="C00000"/>
          <w:sz w:val="24"/>
          <w:szCs w:val="24"/>
          <w:rtl w:val="0"/>
        </w:rPr>
        <w:t>Customers List[Seller]</w:t>
      </w:r>
      <w:commentRangeEnd w:id="11"/>
      <w:r>
        <w:commentReference w:id="11"/>
      </w:r>
      <w:bookmarkEnd w:id="67"/>
    </w:p>
    <w:p>
      <w:pPr>
        <w:pStyle w:val="4"/>
        <w:rPr>
          <w:color w:val="C00000"/>
        </w:rPr>
      </w:pPr>
      <w:bookmarkStart w:id="68" w:name="_Toc28196"/>
      <w:r>
        <w:rPr>
          <w:color w:val="C00000"/>
          <w:rtl w:val="0"/>
        </w:rPr>
        <w:t>a. Class Diagram</w:t>
      </w:r>
      <w:bookmarkEnd w:id="68"/>
    </w:p>
    <w:p>
      <w:pPr>
        <w:rPr>
          <w:b/>
          <w:color w:val="C00000"/>
        </w:rPr>
      </w:pPr>
      <w:r>
        <w:rPr>
          <w:b/>
          <w:color w:val="C00000"/>
        </w:rPr>
        <w:drawing>
          <wp:inline distT="114300" distB="114300" distL="114300" distR="114300">
            <wp:extent cx="5943600" cy="5575300"/>
            <wp:effectExtent l="0" t="0" r="0" b="0"/>
            <wp:docPr id="5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4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C00000"/>
        </w:rPr>
      </w:pPr>
    </w:p>
    <w:p>
      <w:pPr>
        <w:pStyle w:val="4"/>
        <w:rPr>
          <w:color w:val="C00000"/>
        </w:rPr>
      </w:pPr>
      <w:bookmarkStart w:id="69" w:name="_Toc660"/>
      <w:r>
        <w:rPr>
          <w:color w:val="C00000"/>
          <w:rtl w:val="0"/>
        </w:rPr>
        <w:t>b. Class Specifications</w:t>
      </w:r>
      <w:bookmarkEnd w:id="69"/>
    </w:p>
    <w:p>
      <w:pPr>
        <w:ind w:left="720" w:firstLine="0"/>
      </w:pPr>
    </w:p>
    <w:tbl>
      <w:tblPr>
        <w:tblStyle w:val="3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665"/>
        <w:gridCol w:w="2040"/>
        <w:gridCol w:w="484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9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</w:pPr>
            <w:r>
              <w:rPr>
                <w:rtl w:val="0"/>
              </w:rPr>
              <w:t>getUserByUsername()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80" w:line="276" w:lineRule="auto"/>
              <w:ind w:left="1080" w:hanging="360"/>
              <w:rPr>
                <w:i/>
              </w:rPr>
            </w:pPr>
            <w:r>
              <w:rPr>
                <w:i/>
                <w:rtl w:val="0"/>
              </w:rPr>
              <w:t>get user from dtb by username</w:t>
            </w:r>
          </w:p>
        </w:tc>
      </w:tr>
    </w:tbl>
    <w:p>
      <w:pPr>
        <w:ind w:left="720" w:firstLine="0"/>
      </w:pPr>
    </w:p>
    <w:p>
      <w:pPr>
        <w:pStyle w:val="4"/>
        <w:rPr>
          <w:color w:val="C00000"/>
        </w:rPr>
      </w:pPr>
      <w:bookmarkStart w:id="70" w:name="_Toc26301"/>
      <w:r>
        <w:rPr>
          <w:color w:val="C00000"/>
          <w:rtl w:val="0"/>
        </w:rPr>
        <w:t>c. Sequence Diagram(s)</w:t>
      </w:r>
      <w:bookmarkEnd w:id="70"/>
    </w:p>
    <w:p/>
    <w:p>
      <w:pPr>
        <w:pStyle w:val="4"/>
        <w:rPr>
          <w:color w:val="C00000"/>
        </w:rPr>
      </w:pPr>
      <w:bookmarkStart w:id="71" w:name="_Toc9797"/>
      <w:r>
        <w:rPr>
          <w:color w:val="C00000"/>
          <w:rtl w:val="0"/>
        </w:rPr>
        <w:t>d. Database queries</w:t>
      </w:r>
      <w:bookmarkEnd w:id="71"/>
    </w:p>
    <w:p>
      <w:pPr>
        <w:pStyle w:val="3"/>
      </w:pPr>
      <w:bookmarkStart w:id="72" w:name="_Toc29267"/>
      <w:r>
        <w:rPr>
          <w:rtl w:val="0"/>
        </w:rPr>
        <w:t xml:space="preserve">13. </w:t>
      </w:r>
      <w:commentRangeStart w:id="12"/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Add Ship Information</w:t>
      </w:r>
      <w:commentRangeEnd w:id="12"/>
      <w:r>
        <w:commentReference w:id="12"/>
      </w:r>
      <w:bookmarkEnd w:id="72"/>
    </w:p>
    <w:p>
      <w:pPr>
        <w:pStyle w:val="4"/>
      </w:pPr>
      <w:bookmarkStart w:id="73" w:name="_Toc16941"/>
      <w:r>
        <w:rPr>
          <w:rtl w:val="0"/>
        </w:rPr>
        <w:t>a. Class Diagram</w:t>
      </w:r>
      <w:bookmarkEnd w:id="73"/>
    </w:p>
    <w:p>
      <w:r>
        <w:drawing>
          <wp:inline distT="114300" distB="114300" distL="114300" distR="114300">
            <wp:extent cx="5943600" cy="3530600"/>
            <wp:effectExtent l="0" t="0" r="0" b="0"/>
            <wp:docPr id="5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4" w:name="_Toc31428"/>
      <w:r>
        <w:rPr>
          <w:rtl w:val="0"/>
        </w:rPr>
        <w:t>b. Class Specifications</w:t>
      </w:r>
      <w:bookmarkEnd w:id="74"/>
    </w:p>
    <w:p>
      <w:pPr>
        <w:spacing w:before="240" w:after="240"/>
        <w:jc w:val="both"/>
      </w:pPr>
      <w:r>
        <w:rPr>
          <w:rtl w:val="0"/>
        </w:rPr>
        <w:t>Ship Information Class</w:t>
      </w:r>
    </w:p>
    <w:tbl>
      <w:tblPr>
        <w:tblStyle w:val="35"/>
        <w:tblW w:w="85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130"/>
        <w:gridCol w:w="57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fill="F8F9FA"/>
                <w:rtl w:val="0"/>
              </w:rPr>
              <w:t>addShipping information()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Add New Shipping information for account</w:t>
            </w:r>
          </w:p>
        </w:tc>
      </w:tr>
    </w:tbl>
    <w:p>
      <w:pPr>
        <w:spacing w:before="240" w:after="240"/>
      </w:pPr>
    </w:p>
    <w:p>
      <w:pPr>
        <w:pStyle w:val="4"/>
      </w:pPr>
      <w:bookmarkStart w:id="75" w:name="_Toc19452"/>
      <w:r>
        <w:rPr>
          <w:rtl w:val="0"/>
        </w:rPr>
        <w:t>c. Sequence Diagram(s)</w:t>
      </w:r>
      <w:bookmarkEnd w:id="75"/>
    </w:p>
    <w:p>
      <w:r>
        <w:drawing>
          <wp:inline distT="114300" distB="114300" distL="114300" distR="114300">
            <wp:extent cx="5905500" cy="3276600"/>
            <wp:effectExtent l="0" t="0" r="0" b="0"/>
            <wp:docPr id="60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 w:val="0"/>
        </w:rPr>
        <w:t>Prod. Database queries</w:t>
      </w:r>
    </w:p>
    <w:p>
      <w:pPr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rtl w:val="0"/>
        </w:rPr>
        <w:t>INSERT INTO dbo.ShipInfo(order_id,customerName,shippingAddress,ShipCity,PhoneNum,Note) VALUES(?,?,?,?,?,?)</w:t>
      </w:r>
    </w:p>
    <w:p>
      <w:pPr>
        <w:pStyle w:val="3"/>
      </w:pPr>
      <w:bookmarkStart w:id="76" w:name="_Toc19724"/>
      <w:r>
        <w:rPr>
          <w:rtl w:val="0"/>
        </w:rPr>
        <w:t>14.</w:t>
      </w:r>
      <w:commentRangeStart w:id="13"/>
      <w:r>
        <w:rPr>
          <w:rtl w:val="0"/>
        </w:rPr>
        <w:t xml:space="preserve">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Change Ship Information</w:t>
      </w:r>
      <w:commentRangeEnd w:id="13"/>
      <w:r>
        <w:commentReference w:id="13"/>
      </w:r>
      <w:bookmarkEnd w:id="76"/>
    </w:p>
    <w:p>
      <w:pPr>
        <w:pStyle w:val="4"/>
      </w:pPr>
      <w:bookmarkStart w:id="77" w:name="_Toc31397"/>
      <w:r>
        <w:rPr>
          <w:rtl w:val="0"/>
        </w:rPr>
        <w:t>a. Class Diagram</w:t>
      </w:r>
      <w:bookmarkEnd w:id="77"/>
    </w:p>
    <w:p>
      <w:r>
        <w:drawing>
          <wp:inline distT="114300" distB="114300" distL="114300" distR="114300">
            <wp:extent cx="5943600" cy="3530600"/>
            <wp:effectExtent l="0" t="0" r="0" b="0"/>
            <wp:docPr id="3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8" w:name="_Toc29354"/>
      <w:r>
        <w:rPr>
          <w:rtl w:val="0"/>
        </w:rPr>
        <w:t>b. Class Specifications</w:t>
      </w:r>
      <w:bookmarkEnd w:id="78"/>
    </w:p>
    <w:p>
      <w:pPr>
        <w:spacing w:before="240" w:after="240"/>
        <w:jc w:val="both"/>
      </w:pPr>
      <w:r>
        <w:rPr>
          <w:rtl w:val="0"/>
        </w:rPr>
        <w:t>Ship Information Class</w:t>
      </w:r>
    </w:p>
    <w:tbl>
      <w:tblPr>
        <w:tblStyle w:val="36"/>
        <w:tblW w:w="85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130"/>
        <w:gridCol w:w="57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fill="F8F9FA"/>
                <w:rtl w:val="0"/>
              </w:rPr>
              <w:t>changeShipping information()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Change existing shipping information for current order</w:t>
            </w:r>
          </w:p>
        </w:tc>
      </w:tr>
    </w:tbl>
    <w:p>
      <w:pPr>
        <w:spacing w:before="240" w:after="240"/>
      </w:pPr>
    </w:p>
    <w:p>
      <w:pPr>
        <w:pStyle w:val="4"/>
      </w:pPr>
      <w:bookmarkStart w:id="79" w:name="_Toc3744"/>
      <w:r>
        <w:rPr>
          <w:rtl w:val="0"/>
        </w:rPr>
        <w:t>c. Sequence Diagram(s)</w:t>
      </w:r>
      <w:bookmarkEnd w:id="79"/>
    </w:p>
    <w:p>
      <w:r>
        <w:drawing>
          <wp:inline distT="114300" distB="114300" distL="114300" distR="114300">
            <wp:extent cx="5886450" cy="3248025"/>
            <wp:effectExtent l="0" t="0" r="0" b="0"/>
            <wp:docPr id="8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7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80" w:name="_Toc23395"/>
      <w:r>
        <w:rPr>
          <w:rtl w:val="0"/>
        </w:rPr>
        <w:t>d. Database queries</w:t>
      </w:r>
      <w:bookmarkEnd w:id="80"/>
    </w:p>
    <w:p>
      <w:pPr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  <w:rtl w:val="0"/>
        </w:rPr>
        <w:t>Update dbo.ShipInfomation</w:t>
      </w:r>
    </w:p>
    <w:p>
      <w:pPr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  <w:rtl w:val="0"/>
        </w:rPr>
        <w:t>SET CustomerName=?,ShippingAddress=?,ShipCity=?,PhoneNum=?,Note=?</w:t>
      </w:r>
    </w:p>
    <w:p>
      <w:pPr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  <w:rtl w:val="0"/>
        </w:rPr>
        <w:t>Where orderID = ?</w:t>
      </w:r>
    </w:p>
    <w:p>
      <w:pPr>
        <w:rPr>
          <w:rFonts w:ascii="Courier New" w:hAnsi="Courier New" w:eastAsia="Courier New" w:cs="Courier New"/>
        </w:rPr>
      </w:pPr>
    </w:p>
    <w:p>
      <w:pPr>
        <w:rPr>
          <w:rFonts w:ascii="Courier New" w:hAnsi="Courier New" w:eastAsia="Courier New" w:cs="Courier New"/>
        </w:rPr>
      </w:pPr>
    </w:p>
    <w:p>
      <w:pPr>
        <w:rPr>
          <w:rFonts w:ascii="Courier New" w:hAnsi="Courier New" w:eastAsia="Courier New" w:cs="Courier New"/>
        </w:rPr>
      </w:pPr>
    </w:p>
    <w:p>
      <w:pPr>
        <w:rPr>
          <w:rFonts w:ascii="Courier New" w:hAnsi="Courier New" w:eastAsia="Courier New" w:cs="Courier New"/>
        </w:rPr>
      </w:pPr>
    </w:p>
    <w:p>
      <w:pPr>
        <w:rPr>
          <w:rFonts w:ascii="Courier New" w:hAnsi="Courier New" w:eastAsia="Courier New" w:cs="Courier New"/>
        </w:rPr>
      </w:pPr>
    </w:p>
    <w:p>
      <w:r>
        <w:rPr>
          <w:rtl w:val="0"/>
        </w:rPr>
        <w:t xml:space="preserve">15.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Reset Password</w:t>
      </w:r>
      <w:commentRangeStart w:id="14"/>
    </w:p>
    <w:commentRangeEnd w:id="14"/>
    <w:p>
      <w:pPr>
        <w:pStyle w:val="4"/>
      </w:pPr>
      <w:bookmarkStart w:id="81" w:name="_Toc19736"/>
      <w:r>
        <w:commentReference w:id="14"/>
      </w:r>
      <w:r>
        <w:rPr>
          <w:rtl w:val="0"/>
        </w:rPr>
        <w:t>a. Class Diagram</w:t>
      </w:r>
      <w:bookmarkEnd w:id="81"/>
    </w:p>
    <w:p>
      <w:r>
        <w:drawing>
          <wp:inline distT="114300" distB="114300" distL="114300" distR="114300">
            <wp:extent cx="5943600" cy="4381500"/>
            <wp:effectExtent l="0" t="0" r="0" b="0"/>
            <wp:docPr id="2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82" w:name="_Toc558"/>
      <w:r>
        <w:rPr>
          <w:rtl w:val="0"/>
        </w:rPr>
        <w:t>b. Class Specifications</w:t>
      </w:r>
      <w:bookmarkEnd w:id="82"/>
    </w:p>
    <w:p>
      <w:pPr>
        <w:ind w:left="720" w:firstLine="0"/>
      </w:pPr>
    </w:p>
    <w:p>
      <w:pPr>
        <w:numPr>
          <w:ilvl w:val="0"/>
          <w:numId w:val="14"/>
        </w:numPr>
        <w:ind w:left="720" w:hanging="360"/>
      </w:pPr>
      <w:r>
        <w:rPr>
          <w:rtl w:val="0"/>
        </w:rPr>
        <w:t>ResetPasswordControl:</w:t>
      </w:r>
    </w:p>
    <w:p>
      <w:pPr>
        <w:ind w:left="720" w:firstLine="0"/>
      </w:pPr>
    </w:p>
    <w:tbl>
      <w:tblPr>
        <w:tblStyle w:val="37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410"/>
        <w:gridCol w:w="2130"/>
        <w:gridCol w:w="501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3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Return: Null</w:t>
            </w:r>
          </w:p>
          <w:p>
            <w:pPr>
              <w:spacing w:after="0" w:line="276" w:lineRule="auto"/>
              <w:ind w:left="1080" w:hanging="360"/>
              <w:rPr>
                <w:b/>
                <w:color w:val="0000FF"/>
                <w:sz w:val="26"/>
                <w:szCs w:val="26"/>
              </w:rPr>
            </w:pPr>
            <w:r>
              <w:rPr>
                <w:b/>
                <w:color w:val="0000FF"/>
                <w:sz w:val="26"/>
                <w:szCs w:val="26"/>
                <w:rtl w:val="0"/>
              </w:rPr>
              <w:t>-</w:t>
            </w:r>
            <w:r>
              <w:rPr>
                <w:b/>
                <w:color w:val="0000FF"/>
                <w:sz w:val="14"/>
                <w:szCs w:val="14"/>
                <w:rtl w:val="0"/>
              </w:rPr>
              <w:t xml:space="preserve">          </w:t>
            </w:r>
            <w:r>
              <w:rPr>
                <w:b/>
                <w:color w:val="0000FF"/>
                <w:sz w:val="26"/>
                <w:szCs w:val="26"/>
                <w:rtl w:val="0"/>
              </w:rPr>
              <w:t>Parameter: HttpServletRequest request, HttpServletResponse response</w:t>
            </w:r>
          </w:p>
        </w:tc>
      </w:tr>
    </w:tbl>
    <w:p>
      <w:pPr>
        <w:ind w:left="720" w:firstLine="0"/>
      </w:pPr>
    </w:p>
    <w:p>
      <w:pPr>
        <w:numPr>
          <w:ilvl w:val="0"/>
          <w:numId w:val="15"/>
        </w:numPr>
        <w:ind w:left="720" w:hanging="360"/>
      </w:pPr>
      <w:r>
        <w:rPr>
          <w:rtl w:val="0"/>
        </w:rPr>
        <w:t>UserDAO:</w:t>
      </w:r>
    </w:p>
    <w:p>
      <w:pPr>
        <w:ind w:left="720" w:firstLine="0"/>
      </w:pPr>
    </w:p>
    <w:tbl>
      <w:tblPr>
        <w:tblStyle w:val="38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365"/>
        <w:gridCol w:w="2265"/>
        <w:gridCol w:w="492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4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</w:pPr>
            <w:r>
              <w:rPr>
                <w:rtl w:val="0"/>
              </w:rPr>
              <w:t>getUsersByID()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Return: ‘A user’ or ‘Null’</w:t>
            </w:r>
          </w:p>
          <w:p>
            <w:pPr>
              <w:spacing w:before="28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Input: UserID</w:t>
            </w:r>
          </w:p>
          <w:p>
            <w:pPr>
              <w:spacing w:before="28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Find User by UserID</w:t>
            </w:r>
          </w:p>
          <w:p>
            <w:pPr>
              <w:spacing w:after="0" w:line="276" w:lineRule="auto"/>
              <w:ind w:left="720" w:firstLine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4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</w:pPr>
            <w:r>
              <w:rPr>
                <w:rtl w:val="0"/>
              </w:rPr>
              <w:t>updatePassword()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Return: void</w:t>
            </w:r>
          </w:p>
          <w:p>
            <w:pPr>
              <w:spacing w:before="280" w:line="276" w:lineRule="auto"/>
              <w:ind w:left="1080" w:hanging="360"/>
              <w:rPr>
                <w:color w:val="0000FF"/>
              </w:rPr>
            </w:pPr>
            <w:r>
              <w:rPr>
                <w:color w:val="0432FF"/>
                <w:rtl w:val="0"/>
              </w:rPr>
              <w:t>-</w:t>
            </w:r>
            <w:r>
              <w:rPr>
                <w:color w:val="0432FF"/>
                <w:sz w:val="14"/>
                <w:szCs w:val="14"/>
                <w:rtl w:val="0"/>
              </w:rPr>
              <w:t xml:space="preserve">          </w:t>
            </w:r>
            <w:r>
              <w:rPr>
                <w:color w:val="0000FF"/>
                <w:rtl w:val="0"/>
              </w:rPr>
              <w:t>Parameter: input string</w:t>
            </w:r>
          </w:p>
          <w:p>
            <w:pPr>
              <w:spacing w:before="28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Input: UserID, newPassword</w:t>
            </w:r>
          </w:p>
          <w:p>
            <w:pPr>
              <w:spacing w:before="240" w:line="276" w:lineRule="auto"/>
              <w:ind w:left="1080" w:hanging="360"/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</w:t>
            </w:r>
            <w:r>
              <w:rPr>
                <w:i/>
                <w:rtl w:val="0"/>
              </w:rPr>
              <w:t>Update this new password into database</w:t>
            </w:r>
          </w:p>
        </w:tc>
      </w:tr>
    </w:tbl>
    <w:p>
      <w:pPr>
        <w:ind w:left="720" w:firstLine="0"/>
      </w:pPr>
    </w:p>
    <w:p/>
    <w:p>
      <w:pPr>
        <w:pStyle w:val="4"/>
      </w:pPr>
      <w:bookmarkStart w:id="83" w:name="_Toc19904"/>
      <w:r>
        <w:rPr>
          <w:rtl w:val="0"/>
        </w:rPr>
        <w:t>c. Sequence Diagram(s)</w:t>
      </w:r>
      <w:bookmarkEnd w:id="83"/>
    </w:p>
    <w:p>
      <w:r>
        <w:drawing>
          <wp:inline distT="114300" distB="114300" distL="114300" distR="114300">
            <wp:extent cx="4771390" cy="2337435"/>
            <wp:effectExtent l="0" t="0" r="0" b="0"/>
            <wp:docPr id="63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5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1896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d. Database queries</w:t>
      </w:r>
    </w:p>
    <w:p>
      <w:pPr>
        <w:numPr>
          <w:ilvl w:val="0"/>
          <w:numId w:val="16"/>
        </w:numPr>
        <w:spacing w:after="0" w:afterAutospacing="0"/>
        <w:ind w:left="720" w:hanging="360"/>
      </w:pPr>
      <w:r>
        <w:rPr>
          <w:rtl w:val="0"/>
        </w:rPr>
        <w:t>select * from Users where UserID = ?</w:t>
      </w:r>
    </w:p>
    <w:p>
      <w:pPr>
        <w:numPr>
          <w:ilvl w:val="0"/>
          <w:numId w:val="16"/>
        </w:numPr>
        <w:ind w:left="720" w:hanging="360"/>
      </w:pPr>
      <w:r>
        <w:rPr>
          <w:rtl w:val="0"/>
        </w:rPr>
        <w:t>UPDATE Users SET Password = ? WHERE UserID = ?</w:t>
      </w:r>
    </w:p>
    <w:p>
      <w:pPr>
        <w:pStyle w:val="3"/>
      </w:pPr>
      <w:bookmarkStart w:id="84" w:name="_Toc20027"/>
      <w:r>
        <w:rPr>
          <w:rtl w:val="0"/>
        </w:rPr>
        <w:t xml:space="preserve">16.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 xml:space="preserve">Change </w:t>
      </w:r>
      <w:commentRangeStart w:id="15"/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Password</w:t>
      </w:r>
      <w:commentRangeEnd w:id="15"/>
      <w:r>
        <w:commentReference w:id="15"/>
      </w:r>
      <w:bookmarkEnd w:id="84"/>
    </w:p>
    <w:p>
      <w:pPr>
        <w:pStyle w:val="4"/>
      </w:pPr>
      <w:bookmarkStart w:id="85" w:name="_Toc30760"/>
      <w:r>
        <w:rPr>
          <w:rtl w:val="0"/>
        </w:rPr>
        <w:t>a. Class Diagram</w:t>
      </w:r>
      <w:bookmarkEnd w:id="85"/>
    </w:p>
    <w:p>
      <w:r>
        <w:drawing>
          <wp:inline distT="114300" distB="114300" distL="114300" distR="114300">
            <wp:extent cx="5943600" cy="2794000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86" w:name="_Toc14710"/>
      <w:r>
        <w:rPr>
          <w:rtl w:val="0"/>
        </w:rPr>
        <w:t>b. Class Specifications</w:t>
      </w:r>
      <w:bookmarkEnd w:id="86"/>
    </w:p>
    <w:p>
      <w:pPr>
        <w:numPr>
          <w:ilvl w:val="0"/>
          <w:numId w:val="14"/>
        </w:numPr>
        <w:ind w:left="720" w:hanging="360"/>
        <w:rPr>
          <w:u w:val="none"/>
        </w:rPr>
      </w:pPr>
      <w:r>
        <w:rPr>
          <w:rtl w:val="0"/>
        </w:rPr>
        <w:t>ChangePasswordControl:</w:t>
      </w:r>
    </w:p>
    <w:p>
      <w:pPr>
        <w:ind w:left="720" w:firstLine="0"/>
      </w:pPr>
    </w:p>
    <w:tbl>
      <w:tblPr>
        <w:tblStyle w:val="39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410"/>
        <w:gridCol w:w="2130"/>
        <w:gridCol w:w="501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3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Return: Null</w:t>
            </w:r>
          </w:p>
          <w:p>
            <w:pPr>
              <w:spacing w:after="0" w:line="276" w:lineRule="auto"/>
              <w:ind w:left="1080" w:hanging="360"/>
              <w:rPr>
                <w:b/>
                <w:color w:val="0000FF"/>
                <w:sz w:val="26"/>
                <w:szCs w:val="26"/>
              </w:rPr>
            </w:pPr>
            <w:r>
              <w:rPr>
                <w:b/>
                <w:color w:val="0000FF"/>
                <w:sz w:val="26"/>
                <w:szCs w:val="26"/>
                <w:rtl w:val="0"/>
              </w:rPr>
              <w:t>-</w:t>
            </w:r>
            <w:r>
              <w:rPr>
                <w:b/>
                <w:color w:val="0000FF"/>
                <w:sz w:val="14"/>
                <w:szCs w:val="14"/>
                <w:rtl w:val="0"/>
              </w:rPr>
              <w:t xml:space="preserve">          </w:t>
            </w:r>
            <w:r>
              <w:rPr>
                <w:b/>
                <w:color w:val="0000FF"/>
                <w:sz w:val="26"/>
                <w:szCs w:val="26"/>
                <w:rtl w:val="0"/>
              </w:rPr>
              <w:t>Parameter: HttpServletRequest request, HttpServletResponse response</w:t>
            </w:r>
          </w:p>
        </w:tc>
      </w:tr>
    </w:tbl>
    <w:p>
      <w:pPr>
        <w:ind w:left="720" w:firstLine="0"/>
      </w:pPr>
    </w:p>
    <w:p>
      <w:pPr>
        <w:numPr>
          <w:ilvl w:val="0"/>
          <w:numId w:val="15"/>
        </w:numPr>
        <w:ind w:left="720" w:hanging="360"/>
        <w:rPr>
          <w:u w:val="none"/>
        </w:rPr>
      </w:pPr>
      <w:r>
        <w:rPr>
          <w:rtl w:val="0"/>
        </w:rPr>
        <w:t>UserDAO:</w:t>
      </w:r>
    </w:p>
    <w:p>
      <w:pPr>
        <w:ind w:left="720" w:firstLine="0"/>
      </w:pPr>
    </w:p>
    <w:tbl>
      <w:tblPr>
        <w:tblStyle w:val="40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365"/>
        <w:gridCol w:w="2265"/>
        <w:gridCol w:w="492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4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getUsersByID()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Return: ‘A user’ or ‘Null’</w:t>
            </w:r>
          </w:p>
          <w:p>
            <w:pPr>
              <w:keepNext w:val="0"/>
              <w:keepLines w:val="0"/>
              <w:spacing w:before="28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Input: UserID</w:t>
            </w:r>
          </w:p>
          <w:p>
            <w:pPr>
              <w:keepNext w:val="0"/>
              <w:keepLines w:val="0"/>
              <w:spacing w:before="28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Find User by UserID</w:t>
            </w:r>
          </w:p>
          <w:p>
            <w:pPr>
              <w:spacing w:after="0" w:line="276" w:lineRule="auto"/>
              <w:ind w:left="720" w:firstLine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4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updatePassword()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Return: void</w:t>
            </w:r>
          </w:p>
          <w:p>
            <w:pPr>
              <w:keepNext w:val="0"/>
              <w:keepLines w:val="0"/>
              <w:spacing w:before="280" w:line="276" w:lineRule="auto"/>
              <w:ind w:left="1080" w:hanging="360"/>
              <w:rPr>
                <w:color w:val="0000FF"/>
              </w:rPr>
            </w:pPr>
            <w:r>
              <w:rPr>
                <w:b w:val="0"/>
                <w:color w:val="0432FF"/>
                <w:rtl w:val="0"/>
              </w:rPr>
              <w:t>-</w:t>
            </w:r>
            <w:r>
              <w:rPr>
                <w:b w:val="0"/>
                <w:color w:val="0432FF"/>
                <w:sz w:val="14"/>
                <w:szCs w:val="14"/>
                <w:rtl w:val="0"/>
              </w:rPr>
              <w:t xml:space="preserve">          </w:t>
            </w:r>
            <w:r>
              <w:rPr>
                <w:color w:val="0000FF"/>
                <w:rtl w:val="0"/>
              </w:rPr>
              <w:t>Parameter: input string</w:t>
            </w:r>
          </w:p>
          <w:p>
            <w:pPr>
              <w:keepNext w:val="0"/>
              <w:keepLines w:val="0"/>
              <w:spacing w:before="28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Input: UserID, newPassword</w:t>
            </w:r>
          </w:p>
          <w:p>
            <w:pPr>
              <w:keepNext w:val="0"/>
              <w:keepLines w:val="0"/>
              <w:spacing w:before="240" w:line="276" w:lineRule="auto"/>
              <w:ind w:left="1080" w:hanging="360"/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</w:t>
            </w:r>
            <w:r>
              <w:rPr>
                <w:i/>
                <w:rtl w:val="0"/>
              </w:rPr>
              <w:t>Update this new password into database</w:t>
            </w:r>
          </w:p>
        </w:tc>
      </w:tr>
    </w:tbl>
    <w:p>
      <w:pPr>
        <w:ind w:left="720" w:firstLine="0"/>
      </w:pPr>
    </w:p>
    <w:p>
      <w:pPr>
        <w:pStyle w:val="4"/>
      </w:pPr>
      <w:bookmarkStart w:id="87" w:name="_Toc13502"/>
      <w:r>
        <w:rPr>
          <w:rtl w:val="0"/>
        </w:rPr>
        <w:t>c. Sequence Diagram(s)</w:t>
      </w:r>
      <w:bookmarkEnd w:id="87"/>
      <w:commentRangeStart w:id="16"/>
    </w:p>
    <w:commentRangeEnd w:id="16"/>
    <w:p>
      <w:r>
        <w:commentReference w:id="16"/>
      </w:r>
    </w:p>
    <w:p>
      <w:r>
        <w:drawing>
          <wp:inline distT="114300" distB="114300" distL="114300" distR="114300">
            <wp:extent cx="5943600" cy="261620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88" w:name="_Toc20478"/>
      <w:r>
        <w:rPr>
          <w:rtl w:val="0"/>
        </w:rPr>
        <w:t>d. Database queries</w:t>
      </w:r>
      <w:bookmarkEnd w:id="88"/>
    </w:p>
    <w:p>
      <w:pPr>
        <w:numPr>
          <w:ilvl w:val="0"/>
          <w:numId w:val="16"/>
        </w:numPr>
        <w:spacing w:after="0" w:afterAutospacing="0"/>
        <w:ind w:left="720" w:hanging="360"/>
        <w:rPr>
          <w:u w:val="none"/>
        </w:rPr>
      </w:pPr>
      <w:r>
        <w:rPr>
          <w:rtl w:val="0"/>
        </w:rPr>
        <w:t>select * from Users where UserID = ?</w:t>
      </w:r>
    </w:p>
    <w:p>
      <w:pPr>
        <w:numPr>
          <w:ilvl w:val="0"/>
          <w:numId w:val="16"/>
        </w:numPr>
        <w:ind w:left="720" w:hanging="360"/>
      </w:pPr>
      <w:r>
        <w:rPr>
          <w:rtl w:val="0"/>
        </w:rPr>
        <w:t>UPDATE Users SET Password = ? WHERE UserID = ?</w:t>
      </w:r>
    </w:p>
    <w:p>
      <w:pPr>
        <w:pStyle w:val="3"/>
      </w:pPr>
      <w:bookmarkStart w:id="89" w:name="_Toc14055"/>
      <w:r>
        <w:rPr>
          <w:rtl w:val="0"/>
        </w:rPr>
        <w:t xml:space="preserve">17.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 xml:space="preserve">User </w:t>
      </w:r>
      <w:commentRangeStart w:id="17"/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Profile</w:t>
      </w:r>
      <w:commentRangeEnd w:id="17"/>
      <w:r>
        <w:commentReference w:id="17"/>
      </w:r>
      <w:bookmarkEnd w:id="89"/>
    </w:p>
    <w:p>
      <w:pPr>
        <w:pStyle w:val="4"/>
      </w:pPr>
      <w:bookmarkStart w:id="90" w:name="_Toc30815"/>
      <w:r>
        <w:rPr>
          <w:rtl w:val="0"/>
        </w:rPr>
        <w:t>a. Class Diagram</w:t>
      </w:r>
      <w:bookmarkEnd w:id="90"/>
    </w:p>
    <w:p>
      <w:r>
        <w:drawing>
          <wp:inline distT="114300" distB="114300" distL="114300" distR="114300">
            <wp:extent cx="5943600" cy="2794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91" w:name="_Toc12499"/>
      <w:r>
        <w:rPr>
          <w:rtl w:val="0"/>
        </w:rPr>
        <w:t>b. Class Specifications</w:t>
      </w:r>
      <w:bookmarkEnd w:id="91"/>
    </w:p>
    <w:p>
      <w:pPr>
        <w:numPr>
          <w:ilvl w:val="0"/>
          <w:numId w:val="17"/>
        </w:numPr>
        <w:ind w:left="720" w:hanging="360"/>
        <w:rPr>
          <w:u w:val="none"/>
        </w:rPr>
      </w:pPr>
      <w:r>
        <w:rPr>
          <w:rtl w:val="0"/>
        </w:rPr>
        <w:t>ProfileControll:</w:t>
      </w:r>
    </w:p>
    <w:p>
      <w:pPr>
        <w:ind w:left="720" w:firstLine="0"/>
      </w:pPr>
    </w:p>
    <w:tbl>
      <w:tblPr>
        <w:tblStyle w:val="41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440"/>
        <w:gridCol w:w="2145"/>
        <w:gridCol w:w="496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2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get all user information from the database</w:t>
            </w:r>
          </w:p>
        </w:tc>
      </w:tr>
    </w:tbl>
    <w:p>
      <w:pPr>
        <w:ind w:left="720" w:firstLine="0"/>
      </w:pPr>
    </w:p>
    <w:p>
      <w:pPr>
        <w:pStyle w:val="4"/>
      </w:pPr>
      <w:bookmarkStart w:id="92" w:name="_Toc12946"/>
      <w:r>
        <w:rPr>
          <w:rtl w:val="0"/>
        </w:rPr>
        <w:t>c. Sequence Diagram(s)</w:t>
      </w:r>
      <w:bookmarkEnd w:id="92"/>
    </w:p>
    <w:p>
      <w:r>
        <w:drawing>
          <wp:inline distT="114300" distB="114300" distL="114300" distR="114300">
            <wp:extent cx="5943600" cy="2768600"/>
            <wp:effectExtent l="0" t="0" r="0" b="0"/>
            <wp:docPr id="4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93" w:name="_Toc1783"/>
      <w:r>
        <w:rPr>
          <w:rtl w:val="0"/>
        </w:rPr>
        <w:t xml:space="preserve">18.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 xml:space="preserve">My </w:t>
      </w:r>
      <w:commentRangeStart w:id="18"/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Orders</w:t>
      </w:r>
      <w:commentRangeEnd w:id="18"/>
      <w:r>
        <w:commentReference w:id="18"/>
      </w:r>
      <w:bookmarkEnd w:id="93"/>
    </w:p>
    <w:p>
      <w:pPr>
        <w:pStyle w:val="4"/>
      </w:pPr>
      <w:bookmarkStart w:id="94" w:name="_Toc11282"/>
      <w:r>
        <w:rPr>
          <w:rtl w:val="0"/>
        </w:rPr>
        <w:t>a. Class Diagram</w:t>
      </w:r>
      <w:bookmarkEnd w:id="94"/>
    </w:p>
    <w:p>
      <w:r>
        <w:drawing>
          <wp:inline distT="114300" distB="114300" distL="114300" distR="114300">
            <wp:extent cx="5943600" cy="2946400"/>
            <wp:effectExtent l="0" t="0" r="0" b="0"/>
            <wp:docPr id="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95" w:name="_Toc2131"/>
      <w:r>
        <w:rPr>
          <w:rtl w:val="0"/>
        </w:rPr>
        <w:t>b. Class Specifications</w:t>
      </w:r>
      <w:bookmarkEnd w:id="95"/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>viewOrderr:</w:t>
      </w:r>
    </w:p>
    <w:p>
      <w:pPr>
        <w:ind w:left="720" w:firstLine="0"/>
      </w:pPr>
    </w:p>
    <w:tbl>
      <w:tblPr>
        <w:tblStyle w:val="42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440"/>
        <w:gridCol w:w="2385"/>
        <w:gridCol w:w="472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4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Return: Null</w:t>
            </w:r>
          </w:p>
          <w:p>
            <w:pPr>
              <w:keepNext w:val="0"/>
              <w:keepLines w:val="0"/>
              <w:spacing w:before="28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Parameter: HttpServletRequest request, HttpServletResponse response</w:t>
            </w:r>
          </w:p>
          <w:p>
            <w:pPr>
              <w:keepNext w:val="0"/>
              <w:keepLines w:val="0"/>
              <w:spacing w:before="28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Receive request from client and process data with Database, then return a list containing all orders and put that data to jsp page</w:t>
            </w:r>
          </w:p>
        </w:tc>
      </w:tr>
    </w:tbl>
    <w:p>
      <w:pPr>
        <w:ind w:left="720" w:firstLine="0"/>
      </w:pPr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>OrderDAO:</w:t>
      </w:r>
    </w:p>
    <w:p>
      <w:pPr>
        <w:ind w:left="720" w:firstLine="0"/>
      </w:pPr>
    </w:p>
    <w:tbl>
      <w:tblPr>
        <w:tblStyle w:val="43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350"/>
        <w:gridCol w:w="1980"/>
        <w:gridCol w:w="522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6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7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getAllUsers()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Return: List&lt;Order&gt;</w:t>
            </w:r>
          </w:p>
          <w:p>
            <w:pPr>
              <w:spacing w:after="0" w:line="276" w:lineRule="auto"/>
              <w:ind w:left="1080" w:hanging="360"/>
              <w:rPr>
                <w:b/>
                <w:i/>
                <w:color w:val="0432FF"/>
                <w:sz w:val="26"/>
                <w:szCs w:val="26"/>
              </w:rPr>
            </w:pPr>
            <w:r>
              <w:rPr>
                <w:color w:val="0432FF"/>
                <w:sz w:val="26"/>
                <w:szCs w:val="26"/>
                <w:rtl w:val="0"/>
              </w:rPr>
              <w:t>-</w:t>
            </w:r>
            <w:r>
              <w:rPr>
                <w:color w:val="0432FF"/>
                <w:sz w:val="14"/>
                <w:szCs w:val="14"/>
                <w:rtl w:val="0"/>
              </w:rPr>
              <w:t xml:space="preserve">          </w:t>
            </w:r>
            <w:r>
              <w:rPr>
                <w:b/>
                <w:i/>
                <w:color w:val="0432FF"/>
                <w:sz w:val="26"/>
                <w:szCs w:val="26"/>
                <w:rtl w:val="0"/>
              </w:rPr>
              <w:t>Parameter: UserID</w:t>
            </w:r>
          </w:p>
          <w:p>
            <w:pPr>
              <w:keepNext w:val="0"/>
              <w:keepLines w:val="0"/>
              <w:spacing w:before="280" w:line="276" w:lineRule="auto"/>
              <w:ind w:left="1080" w:hanging="360"/>
              <w:rPr>
                <w:i/>
              </w:rPr>
            </w:pPr>
            <w:r>
              <w:rPr>
                <w:b w:val="0"/>
                <w:rtl w:val="0"/>
              </w:rPr>
              <w:t>-</w:t>
            </w:r>
            <w:r>
              <w:rPr>
                <w:b w:val="0"/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Get all the orders of a user in the database and return a list of orders</w:t>
            </w:r>
          </w:p>
        </w:tc>
      </w:tr>
    </w:tbl>
    <w:p>
      <w:pPr>
        <w:ind w:left="720" w:firstLine="0"/>
      </w:pPr>
    </w:p>
    <w:p>
      <w:pPr>
        <w:pStyle w:val="4"/>
      </w:pPr>
      <w:bookmarkStart w:id="96" w:name="_Toc14728"/>
      <w:r>
        <w:rPr>
          <w:rtl w:val="0"/>
        </w:rPr>
        <w:t>c. Sequence Diagram(s)</w:t>
      </w:r>
      <w:bookmarkEnd w:id="96"/>
    </w:p>
    <w:p>
      <w:r>
        <w:drawing>
          <wp:inline distT="114300" distB="114300" distL="114300" distR="114300">
            <wp:extent cx="5943600" cy="2781300"/>
            <wp:effectExtent l="0" t="0" r="0" b="0"/>
            <wp:docPr id="7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5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d. Database queries</w:t>
      </w:r>
    </w:p>
    <w:p>
      <w:pPr>
        <w:numPr>
          <w:ilvl w:val="0"/>
          <w:numId w:val="18"/>
        </w:numPr>
        <w:ind w:left="720" w:hanging="360"/>
      </w:pPr>
      <w:r>
        <w:rPr>
          <w:rtl w:val="0"/>
        </w:rPr>
        <w:t>SELECT o.ID, o.UserID,  o.TotalPrice, o.Note, os.Name, o.DayBuy FROM Orders o  INNER JOIN Order_Status os  ON o.Status = os.ID WHERE o.UserId = ?</w:t>
      </w:r>
    </w:p>
    <w:p>
      <w:pPr>
        <w:pStyle w:val="3"/>
      </w:pPr>
      <w:commentRangeStart w:id="19"/>
      <w:bookmarkStart w:id="97" w:name="_Toc6639"/>
      <w:r>
        <w:rPr>
          <w:rtl w:val="0"/>
        </w:rPr>
        <w:t xml:space="preserve">19.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Order Information</w:t>
      </w:r>
      <w:commentRangeEnd w:id="19"/>
      <w:r>
        <w:commentReference w:id="19"/>
      </w:r>
      <w:bookmarkEnd w:id="97"/>
    </w:p>
    <w:p>
      <w:pPr>
        <w:pStyle w:val="4"/>
      </w:pPr>
      <w:bookmarkStart w:id="98" w:name="_Toc2776"/>
      <w:r>
        <w:rPr>
          <w:rtl w:val="0"/>
        </w:rPr>
        <w:t>a. Class Diagram</w:t>
      </w:r>
      <w:bookmarkEnd w:id="98"/>
    </w:p>
    <w:p/>
    <w:p>
      <w:r>
        <w:drawing>
          <wp:inline distT="114300" distB="114300" distL="114300" distR="114300">
            <wp:extent cx="5200650" cy="3204210"/>
            <wp:effectExtent l="0" t="0" r="0" b="0"/>
            <wp:docPr id="82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b. Class Specifications</w:t>
      </w:r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>viewOrderr:</w:t>
      </w:r>
    </w:p>
    <w:p>
      <w:pPr>
        <w:ind w:left="720" w:firstLine="0"/>
      </w:pPr>
    </w:p>
    <w:tbl>
      <w:tblPr>
        <w:tblStyle w:val="4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440"/>
        <w:gridCol w:w="2385"/>
        <w:gridCol w:w="472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4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Return: Null</w:t>
            </w:r>
          </w:p>
          <w:p>
            <w:pPr>
              <w:spacing w:before="28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Parameter: HttpServletRequest request, HttpServletResponse response</w:t>
            </w:r>
          </w:p>
          <w:p>
            <w:pPr>
              <w:spacing w:before="28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Receive request from client and process data with Database, then return a list containing all orders and put that data to jsp page</w:t>
            </w:r>
          </w:p>
        </w:tc>
      </w:tr>
    </w:tbl>
    <w:p>
      <w:pPr>
        <w:ind w:left="720" w:firstLine="0"/>
      </w:pPr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>OrderDAO:</w:t>
      </w:r>
    </w:p>
    <w:p>
      <w:pPr>
        <w:ind w:left="720" w:firstLine="0"/>
      </w:pPr>
    </w:p>
    <w:tbl>
      <w:tblPr>
        <w:tblStyle w:val="45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350"/>
        <w:gridCol w:w="1980"/>
        <w:gridCol w:w="522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6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</w:pPr>
            <w:r>
              <w:rPr>
                <w:rtl w:val="0"/>
              </w:rPr>
              <w:t>getAllUsers()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Return: List&lt;Order&gt;</w:t>
            </w:r>
          </w:p>
          <w:p>
            <w:pPr>
              <w:spacing w:after="0" w:line="276" w:lineRule="auto"/>
              <w:ind w:left="1080" w:hanging="360"/>
              <w:rPr>
                <w:b/>
                <w:i/>
                <w:color w:val="0432FF"/>
                <w:sz w:val="26"/>
                <w:szCs w:val="26"/>
              </w:rPr>
            </w:pPr>
            <w:r>
              <w:rPr>
                <w:color w:val="0432FF"/>
                <w:sz w:val="26"/>
                <w:szCs w:val="26"/>
                <w:rtl w:val="0"/>
              </w:rPr>
              <w:t>-</w:t>
            </w:r>
            <w:r>
              <w:rPr>
                <w:color w:val="0432FF"/>
                <w:sz w:val="14"/>
                <w:szCs w:val="14"/>
                <w:rtl w:val="0"/>
              </w:rPr>
              <w:t xml:space="preserve">          </w:t>
            </w:r>
            <w:r>
              <w:rPr>
                <w:b/>
                <w:i/>
                <w:color w:val="0432FF"/>
                <w:sz w:val="26"/>
                <w:szCs w:val="26"/>
                <w:rtl w:val="0"/>
              </w:rPr>
              <w:t>Parameter: UserID</w:t>
            </w:r>
          </w:p>
          <w:p>
            <w:pPr>
              <w:spacing w:before="28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Get all the orders of a user in the database and return a list of orders</w:t>
            </w:r>
          </w:p>
        </w:tc>
      </w:tr>
    </w:tbl>
    <w:p>
      <w:pPr>
        <w:rPr>
          <w:b/>
          <w:sz w:val="26"/>
          <w:szCs w:val="26"/>
        </w:rPr>
      </w:pPr>
    </w:p>
    <w:p>
      <w:pPr>
        <w:pStyle w:val="4"/>
      </w:pPr>
      <w:bookmarkStart w:id="99" w:name="_Toc30514"/>
      <w:r>
        <w:rPr>
          <w:rtl w:val="0"/>
        </w:rPr>
        <w:t>c. Sequence Diagram(s)</w:t>
      </w:r>
      <w:bookmarkEnd w:id="99"/>
    </w:p>
    <w:p/>
    <w:p>
      <w:r>
        <w:drawing>
          <wp:inline distT="114300" distB="114300" distL="114300" distR="114300">
            <wp:extent cx="4991100" cy="2337435"/>
            <wp:effectExtent l="0" t="0" r="0" b="0"/>
            <wp:docPr id="5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3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00" w:name="_Toc21654"/>
      <w:r>
        <w:rPr>
          <w:rtl w:val="0"/>
        </w:rPr>
        <w:t>d. Database queries</w:t>
      </w:r>
      <w:bookmarkEnd w:id="100"/>
    </w:p>
    <w:p>
      <w:pPr>
        <w:ind w:left="720" w:firstLine="0"/>
      </w:pPr>
      <w:r>
        <w:rPr>
          <w:rtl w:val="0"/>
        </w:rPr>
        <w:t>SELECT o.ID, o.UserID,  o.TotalPrice, o.Note, os.Name, o.DayBuy FROM Orders o  INNER JOIN Order_Status os  ON o.Status = os.ID WHERE o.UserId = ?</w:t>
      </w:r>
    </w:p>
    <w:p>
      <w:pP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 xml:space="preserve">20. </w:t>
      </w:r>
      <w:r>
        <w:rPr>
          <w:rFonts w:ascii="Times New Roman" w:hAnsi="Times New Roman" w:eastAsia="Times New Roman" w:cs="Times New Roman"/>
          <w:b/>
          <w:sz w:val="26"/>
          <w:szCs w:val="26"/>
          <w:rtl w:val="0"/>
        </w:rPr>
        <w:t>View Product List</w:t>
      </w:r>
    </w:p>
    <w:p>
      <w:pP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a. Class Diagram</w:t>
      </w:r>
    </w:p>
    <w:p>
      <w:pP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b. Class Specifications</w:t>
      </w:r>
    </w:p>
    <w:p>
      <w:pP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c. Sequence Diagram(s)</w:t>
      </w:r>
    </w:p>
    <w:p>
      <w:pP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d. Database queries</w:t>
      </w:r>
    </w:p>
    <w:p>
      <w:pPr>
        <w:ind w:left="0" w:firstLine="0"/>
        <w:rPr>
          <w:b/>
          <w:sz w:val="26"/>
          <w:szCs w:val="26"/>
          <w:shd w:val="clear" w:fill="FFE599"/>
        </w:rPr>
      </w:pPr>
      <w:r>
        <w:rPr>
          <w:b/>
          <w:sz w:val="26"/>
          <w:szCs w:val="26"/>
          <w:shd w:val="clear" w:fill="FFE599"/>
          <w:rtl w:val="0"/>
        </w:rPr>
        <w:t xml:space="preserve">21. </w:t>
      </w:r>
      <w:r>
        <w:rPr>
          <w:rFonts w:ascii="Times New Roman" w:hAnsi="Times New Roman" w:eastAsia="Times New Roman" w:cs="Times New Roman"/>
          <w:b/>
          <w:sz w:val="26"/>
          <w:szCs w:val="26"/>
          <w:shd w:val="clear" w:fill="FFE599"/>
          <w:rtl w:val="0"/>
        </w:rPr>
        <w:t>Orders List</w:t>
      </w:r>
    </w:p>
    <w:p>
      <w:pP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a. Class Diagram</w:t>
      </w:r>
    </w:p>
    <w:p>
      <w:pP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4057650" cy="2390775"/>
            <wp:effectExtent l="0" t="0" r="0" b="0"/>
            <wp:docPr id="86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8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b. Class Specifications</w:t>
      </w:r>
    </w:p>
    <w:p>
      <w:pP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ab/>
      </w:r>
      <w:r>
        <w:rPr>
          <w:b/>
          <w:sz w:val="26"/>
          <w:szCs w:val="26"/>
          <w:rtl w:val="0"/>
        </w:rPr>
        <w:t xml:space="preserve">Dashboard </w:t>
      </w:r>
    </w:p>
    <w:p>
      <w:pPr>
        <w:ind w:left="720" w:firstLine="0"/>
      </w:pPr>
    </w:p>
    <w:tbl>
      <w:tblPr>
        <w:tblStyle w:val="46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440"/>
        <w:gridCol w:w="2385"/>
        <w:gridCol w:w="472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4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</w:pPr>
            <w:r>
              <w:rPr>
                <w:rtl w:val="0"/>
              </w:rPr>
              <w:t>doget()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0" w:firstLine="0"/>
              <w:rPr>
                <w:i/>
              </w:rPr>
            </w:pPr>
          </w:p>
          <w:p>
            <w:pPr>
              <w:spacing w:before="28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Parameter: HttpServletRequest request, HttpServletResponse response</w:t>
            </w:r>
          </w:p>
          <w:p>
            <w:pPr>
              <w:spacing w:before="28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Receive request from client and process data with Database, then return a list containing  orders by list Product and put that data to jsp page</w:t>
            </w:r>
          </w:p>
        </w:tc>
      </w:tr>
    </w:tbl>
    <w:p>
      <w:pPr>
        <w:ind w:left="720" w:firstLine="0"/>
        <w:rPr>
          <w:b/>
          <w:sz w:val="26"/>
          <w:szCs w:val="26"/>
        </w:rPr>
      </w:pPr>
    </w:p>
    <w:p>
      <w:pPr>
        <w:ind w:left="720" w:firstLine="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OrderDAO</w:t>
      </w:r>
    </w:p>
    <w:p>
      <w:pPr>
        <w:ind w:left="720" w:firstLine="0"/>
      </w:pPr>
    </w:p>
    <w:tbl>
      <w:tblPr>
        <w:tblStyle w:val="47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440"/>
        <w:gridCol w:w="2385"/>
        <w:gridCol w:w="472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4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</w:pPr>
            <w:r>
              <w:rPr>
                <w:rtl w:val="0"/>
              </w:rPr>
              <w:t>getOrderByUserID(int userId)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 xml:space="preserve">Return:  list Order </w:t>
            </w:r>
          </w:p>
          <w:p>
            <w:pPr>
              <w:spacing w:before="24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 xml:space="preserve">Parameter: </w:t>
            </w:r>
            <w:r>
              <w:rPr>
                <w:rtl w:val="0"/>
              </w:rPr>
              <w:t xml:space="preserve">userID </w:t>
            </w:r>
          </w:p>
          <w:p>
            <w:pPr>
              <w:spacing w:before="240" w:line="276" w:lineRule="auto"/>
              <w:ind w:left="1080" w:hanging="360"/>
              <w:rPr>
                <w:i/>
                <w:sz w:val="30"/>
                <w:szCs w:val="30"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</w:t>
            </w:r>
            <w:r>
              <w:rPr>
                <w:rtl w:val="0"/>
              </w:rPr>
              <w:t>Get list Order by userID</w:t>
            </w:r>
          </w:p>
        </w:tc>
      </w:tr>
    </w:tbl>
    <w:p>
      <w:pPr>
        <w:ind w:left="720" w:firstLine="0"/>
        <w:rPr>
          <w:b/>
          <w:sz w:val="26"/>
          <w:szCs w:val="26"/>
        </w:rPr>
      </w:pPr>
    </w:p>
    <w:p>
      <w:pPr>
        <w:ind w:left="720" w:firstLine="0"/>
        <w:rPr>
          <w:b/>
          <w:sz w:val="26"/>
          <w:szCs w:val="26"/>
        </w:rPr>
      </w:pPr>
    </w:p>
    <w:p>
      <w:pPr>
        <w:ind w:left="0" w:firstLine="0"/>
        <w:rPr>
          <w:b/>
          <w:sz w:val="26"/>
          <w:szCs w:val="26"/>
        </w:rPr>
      </w:pPr>
    </w:p>
    <w:p>
      <w:pP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c. Sequence Diagram(s)</w:t>
      </w:r>
    </w:p>
    <w:p>
      <w:pP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3590925"/>
            <wp:effectExtent l="0" t="0" r="0" b="0"/>
            <wp:docPr id="67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b/>
          <w:sz w:val="26"/>
          <w:szCs w:val="26"/>
        </w:rPr>
      </w:pPr>
    </w:p>
    <w:p>
      <w:pPr>
        <w:ind w:left="720" w:firstLine="0"/>
        <w:rPr>
          <w:b/>
          <w:sz w:val="26"/>
          <w:szCs w:val="26"/>
        </w:rPr>
      </w:pPr>
    </w:p>
    <w:p>
      <w:pPr>
        <w:pStyle w:val="4"/>
      </w:pPr>
      <w:bookmarkStart w:id="101" w:name="_Toc30209"/>
      <w:r>
        <w:rPr>
          <w:rtl w:val="0"/>
        </w:rPr>
        <w:t>d. Database queries</w:t>
      </w:r>
      <w:bookmarkEnd w:id="101"/>
    </w:p>
    <w:p>
      <w:pPr>
        <w:numPr>
          <w:ilvl w:val="0"/>
          <w:numId w:val="19"/>
        </w:numPr>
        <w:ind w:left="720" w:hanging="360"/>
      </w:pPr>
      <w:r>
        <w:rPr>
          <w:rtl w:val="0"/>
        </w:rPr>
        <w:t xml:space="preserve">SELECT o.ID, o.UserID, o.TotalPrice, o.Note, os.Name, o.DayBuy FROM Orders o  INNER JOIN Order_Status os   </w:t>
      </w:r>
    </w:p>
    <w:p>
      <w:pPr>
        <w:ind w:left="720" w:firstLine="0"/>
      </w:pPr>
      <w:r>
        <w:rPr>
          <w:rtl w:val="0"/>
        </w:rPr>
        <w:t>ON o.Status = os.ID  WHERE o.UserId = ?</w:t>
      </w:r>
    </w:p>
    <w:p>
      <w:pPr>
        <w:ind w:left="720" w:firstLine="0"/>
      </w:pPr>
    </w:p>
    <w:p>
      <w:pPr>
        <w:pStyle w:val="3"/>
      </w:pPr>
      <w:commentRangeStart w:id="20"/>
      <w:bookmarkStart w:id="102" w:name="_Toc16943"/>
      <w:r>
        <w:rPr>
          <w:rtl w:val="0"/>
        </w:rPr>
        <w:t xml:space="preserve">22.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Order Details</w:t>
      </w:r>
      <w:commentRangeEnd w:id="20"/>
      <w:r>
        <w:commentReference w:id="20"/>
      </w:r>
      <w:bookmarkEnd w:id="102"/>
    </w:p>
    <w:p>
      <w:pPr>
        <w:pStyle w:val="4"/>
      </w:pPr>
      <w:bookmarkStart w:id="103" w:name="_Toc29896"/>
      <w:r>
        <w:rPr>
          <w:rtl w:val="0"/>
        </w:rPr>
        <w:t>a. Class Diagram</w:t>
      </w:r>
      <w:bookmarkEnd w:id="103"/>
    </w:p>
    <w:p>
      <w:r>
        <w:drawing>
          <wp:inline distT="114300" distB="114300" distL="114300" distR="114300">
            <wp:extent cx="4381500" cy="2988310"/>
            <wp:effectExtent l="0" t="0" r="0" b="0"/>
            <wp:docPr id="72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04" w:name="_Toc24135"/>
      <w:r>
        <w:rPr>
          <w:rtl w:val="0"/>
        </w:rPr>
        <w:t>b. Class Specifications</w:t>
      </w:r>
      <w:bookmarkEnd w:id="104"/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>viewOrder Details:</w:t>
      </w:r>
    </w:p>
    <w:p>
      <w:pPr>
        <w:ind w:left="720" w:firstLine="0"/>
      </w:pPr>
    </w:p>
    <w:tbl>
      <w:tblPr>
        <w:tblStyle w:val="48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440"/>
        <w:gridCol w:w="2385"/>
        <w:gridCol w:w="472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4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Return: Null</w:t>
            </w:r>
          </w:p>
          <w:p>
            <w:pPr>
              <w:spacing w:before="28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Parameter: HttpServletRequest request, HttpServletResponse response</w:t>
            </w:r>
          </w:p>
          <w:p>
            <w:pPr>
              <w:spacing w:before="28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Receive request from client and process data with Database, then return a list containing all orders and put that data to jsp page</w:t>
            </w:r>
          </w:p>
        </w:tc>
      </w:tr>
    </w:tbl>
    <w:p>
      <w:pPr>
        <w:ind w:left="720" w:firstLine="0"/>
      </w:pPr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>OrderDAO:</w:t>
      </w:r>
    </w:p>
    <w:p>
      <w:pPr>
        <w:ind w:left="720" w:firstLine="0"/>
      </w:pPr>
    </w:p>
    <w:tbl>
      <w:tblPr>
        <w:tblStyle w:val="49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350"/>
        <w:gridCol w:w="1980"/>
        <w:gridCol w:w="522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6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</w:pPr>
            <w:r>
              <w:rPr>
                <w:rtl w:val="0"/>
              </w:rPr>
              <w:t>getAllUsers()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Return: List&lt;Order&gt;</w:t>
            </w:r>
          </w:p>
          <w:p>
            <w:pPr>
              <w:spacing w:after="0" w:line="276" w:lineRule="auto"/>
              <w:ind w:left="1080" w:hanging="360"/>
              <w:rPr>
                <w:b/>
                <w:i/>
                <w:color w:val="0432FF"/>
                <w:sz w:val="26"/>
                <w:szCs w:val="26"/>
              </w:rPr>
            </w:pPr>
            <w:r>
              <w:rPr>
                <w:color w:val="0432FF"/>
                <w:sz w:val="26"/>
                <w:szCs w:val="26"/>
                <w:rtl w:val="0"/>
              </w:rPr>
              <w:t>-</w:t>
            </w:r>
            <w:r>
              <w:rPr>
                <w:color w:val="0432FF"/>
                <w:sz w:val="14"/>
                <w:szCs w:val="14"/>
                <w:rtl w:val="0"/>
              </w:rPr>
              <w:t xml:space="preserve">          </w:t>
            </w:r>
            <w:r>
              <w:rPr>
                <w:b/>
                <w:i/>
                <w:color w:val="0432FF"/>
                <w:sz w:val="26"/>
                <w:szCs w:val="26"/>
                <w:rtl w:val="0"/>
              </w:rPr>
              <w:t>Parameter: UserID</w:t>
            </w:r>
          </w:p>
          <w:p>
            <w:pPr>
              <w:spacing w:before="28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Get all the orders of a user in the database and return a list of orders</w:t>
            </w:r>
          </w:p>
        </w:tc>
      </w:tr>
    </w:tbl>
    <w:p/>
    <w:p>
      <w:pPr>
        <w:pStyle w:val="4"/>
      </w:pPr>
      <w:bookmarkStart w:id="105" w:name="_Toc2522"/>
      <w:r>
        <w:rPr>
          <w:rtl w:val="0"/>
        </w:rPr>
        <w:t>c. Sequence Diagram(s)</w:t>
      </w:r>
      <w:bookmarkEnd w:id="105"/>
    </w:p>
    <w:p>
      <w:r>
        <w:rPr>
          <w:b/>
          <w:sz w:val="26"/>
          <w:szCs w:val="26"/>
        </w:rPr>
        <w:drawing>
          <wp:inline distT="114300" distB="114300" distL="114300" distR="114300">
            <wp:extent cx="5734050" cy="3267075"/>
            <wp:effectExtent l="0" t="0" r="0" b="0"/>
            <wp:docPr id="81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8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06" w:name="_Toc19229"/>
      <w:r>
        <w:rPr>
          <w:rtl w:val="0"/>
        </w:rPr>
        <w:t>d. Database queries</w:t>
      </w:r>
      <w:bookmarkEnd w:id="106"/>
    </w:p>
    <w:p>
      <w:pPr>
        <w:ind w:left="720" w:firstLine="0"/>
      </w:pPr>
      <w:r>
        <w:rPr>
          <w:rtl w:val="0"/>
        </w:rPr>
        <w:t>SELECT o.ID, o.Order_ID,  o.ProductID, o.ProductName, o.ProductPrice  os.Name, o.DayBuy FROM Orders o  INNER JOIN Order_Status os  ON o.Status = os.ID WHERE o.UserId = ?</w:t>
      </w:r>
    </w:p>
    <w:p>
      <w:pPr>
        <w:pStyle w:val="3"/>
      </w:pPr>
      <w:bookmarkStart w:id="107" w:name="_Toc1745"/>
      <w:r>
        <w:rPr>
          <w:rtl w:val="0"/>
        </w:rPr>
        <w:t xml:space="preserve">23.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View Feedback</w:t>
      </w:r>
      <w:bookmarkEnd w:id="107"/>
    </w:p>
    <w:p>
      <w:pPr>
        <w:pStyle w:val="4"/>
      </w:pPr>
      <w:bookmarkStart w:id="108" w:name="_Toc13041"/>
      <w:r>
        <w:rPr>
          <w:rtl w:val="0"/>
        </w:rPr>
        <w:t>a. Class Diagram</w:t>
      </w:r>
      <w:bookmarkEnd w:id="108"/>
    </w:p>
    <w:p>
      <w:pPr>
        <w:spacing w:after="0"/>
        <w:ind w:left="720" w:firstLine="0"/>
      </w:pPr>
      <w:r>
        <w:drawing>
          <wp:inline distT="114300" distB="114300" distL="114300" distR="114300">
            <wp:extent cx="5943600" cy="3136900"/>
            <wp:effectExtent l="0" t="0" r="0" b="0"/>
            <wp:docPr id="70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09" w:name="_Toc14282"/>
      <w:r>
        <w:rPr>
          <w:rtl w:val="0"/>
        </w:rPr>
        <w:t>b. Class Specifications</w:t>
      </w:r>
      <w:bookmarkEnd w:id="109"/>
    </w:p>
    <w:p>
      <w:pPr>
        <w:numPr>
          <w:ilvl w:val="0"/>
          <w:numId w:val="20"/>
        </w:numPr>
        <w:spacing w:line="256" w:lineRule="auto"/>
        <w:ind w:left="1440" w:hanging="360"/>
      </w:pPr>
      <w:r>
        <w:rPr>
          <w:rtl w:val="0"/>
        </w:rPr>
        <w:t>FeedbackDetail class</w:t>
      </w:r>
    </w:p>
    <w:tbl>
      <w:tblPr>
        <w:tblStyle w:val="50"/>
        <w:tblW w:w="858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750"/>
        <w:gridCol w:w="2130"/>
        <w:gridCol w:w="57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 blog detail from the database to display on ProductDetail.jsp</w:t>
            </w:r>
          </w:p>
        </w:tc>
      </w:tr>
    </w:tbl>
    <w:p>
      <w:pPr>
        <w:numPr>
          <w:ilvl w:val="0"/>
          <w:numId w:val="20"/>
        </w:numPr>
        <w:spacing w:line="256" w:lineRule="auto"/>
        <w:ind w:left="1440" w:hanging="360"/>
      </w:pPr>
      <w:r>
        <w:rPr>
          <w:rtl w:val="0"/>
        </w:rPr>
        <w:t>FeedbackDAO class</w:t>
      </w:r>
    </w:p>
    <w:tbl>
      <w:tblPr>
        <w:tblStyle w:val="51"/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567"/>
        <w:gridCol w:w="2835"/>
        <w:gridCol w:w="567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getNewFeedback()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top 5 newest Feedback from database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77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getAllFeedback (int id)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All Feedback of a product in database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04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add(Feedback feedback)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Add feedback with detail entered in addFeedback.jsp page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null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feedback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05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update(Feedback feedback)</w:t>
            </w:r>
          </w:p>
          <w:p>
            <w:pPr>
              <w:spacing w:after="0" w:line="240" w:lineRule="auto"/>
              <w:rPr>
                <w:i/>
              </w:rPr>
            </w:pP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Update feedback with detail entered in updateFeedback.jsp page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null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feedback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06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delete(int id)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Update feedback with id entered in updateFeedback.jsp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null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id</w:t>
            </w:r>
          </w:p>
        </w:tc>
      </w:tr>
    </w:tbl>
    <w:p>
      <w:pPr>
        <w:spacing w:after="0"/>
        <w:ind w:left="720" w:firstLine="0"/>
      </w:pPr>
    </w:p>
    <w:p>
      <w:pPr>
        <w:pStyle w:val="4"/>
      </w:pPr>
      <w:bookmarkStart w:id="110" w:name="_Toc22724"/>
      <w:r>
        <w:rPr>
          <w:rtl w:val="0"/>
        </w:rPr>
        <w:t>c. Sequence Diagram(s)</w:t>
      </w:r>
      <w:bookmarkEnd w:id="110"/>
    </w:p>
    <w:p>
      <w:pPr>
        <w:spacing w:after="0"/>
        <w:ind w:left="720" w:firstLine="0"/>
      </w:pPr>
      <w:r>
        <w:drawing>
          <wp:inline distT="114300" distB="114300" distL="114300" distR="114300">
            <wp:extent cx="5943600" cy="2501900"/>
            <wp:effectExtent l="0" t="0" r="0" b="0"/>
            <wp:docPr id="47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5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11" w:name="_Toc17848"/>
      <w:r>
        <w:rPr>
          <w:rtl w:val="0"/>
        </w:rPr>
        <w:t>d. Database queries</w:t>
      </w:r>
      <w:bookmarkEnd w:id="111"/>
    </w:p>
    <w:p>
      <w:pPr>
        <w:ind w:left="720" w:firstLine="0"/>
      </w:pPr>
      <w:r>
        <w:rPr>
          <w:rtl w:val="0"/>
        </w:rPr>
        <w:t>Select * from Feedback where productID=?</w:t>
      </w:r>
    </w:p>
    <w:p>
      <w:pPr>
        <w:pStyle w:val="3"/>
      </w:pPr>
      <w:bookmarkStart w:id="112" w:name="_Toc13288"/>
      <w:r>
        <w:rPr>
          <w:rtl w:val="0"/>
        </w:rPr>
        <w:t xml:space="preserve">24.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Send Feedback</w:t>
      </w:r>
      <w:bookmarkEnd w:id="112"/>
    </w:p>
    <w:p>
      <w:pPr>
        <w:pStyle w:val="4"/>
      </w:pPr>
      <w:bookmarkStart w:id="113" w:name="_Toc7205"/>
      <w:r>
        <w:rPr>
          <w:rtl w:val="0"/>
        </w:rPr>
        <w:t>a. Class Diagram</w:t>
      </w:r>
      <w:bookmarkEnd w:id="113"/>
    </w:p>
    <w:p>
      <w:r>
        <w:drawing>
          <wp:inline distT="114300" distB="114300" distL="114300" distR="114300">
            <wp:extent cx="5943600" cy="3060700"/>
            <wp:effectExtent l="0" t="0" r="0" b="0"/>
            <wp:docPr id="58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6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14" w:name="_Toc5431"/>
      <w:r>
        <w:rPr>
          <w:rtl w:val="0"/>
        </w:rPr>
        <w:t>b. Class Specifications</w:t>
      </w:r>
      <w:bookmarkEnd w:id="114"/>
    </w:p>
    <w:p>
      <w:pPr>
        <w:numPr>
          <w:ilvl w:val="0"/>
          <w:numId w:val="20"/>
        </w:numPr>
        <w:spacing w:line="256" w:lineRule="auto"/>
        <w:ind w:left="1440" w:hanging="360"/>
      </w:pPr>
      <w:r>
        <w:rPr>
          <w:rtl w:val="0"/>
        </w:rPr>
        <w:t>SendFeedback class</w:t>
      </w:r>
    </w:p>
    <w:tbl>
      <w:tblPr>
        <w:tblStyle w:val="52"/>
        <w:tblW w:w="858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750"/>
        <w:gridCol w:w="2130"/>
        <w:gridCol w:w="57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 Form Feedback to display on SendFeedback.jsp</w:t>
            </w:r>
          </w:p>
        </w:tc>
      </w:tr>
    </w:tbl>
    <w:p>
      <w:pPr>
        <w:numPr>
          <w:ilvl w:val="0"/>
          <w:numId w:val="20"/>
        </w:numPr>
        <w:spacing w:line="256" w:lineRule="auto"/>
        <w:ind w:left="1440" w:hanging="360"/>
      </w:pPr>
      <w:r>
        <w:rPr>
          <w:rtl w:val="0"/>
        </w:rPr>
        <w:t>FeedbackDAO class</w:t>
      </w:r>
    </w:p>
    <w:tbl>
      <w:tblPr>
        <w:tblStyle w:val="53"/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567"/>
        <w:gridCol w:w="2835"/>
        <w:gridCol w:w="567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getNewFeedback()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top 5 newest Feedback from database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77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getAllFeedback (int id)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All Feedback of a product in database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04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add(Feedback feedback)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Add feedback with detail entered in addFeedback.jsp page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null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feedback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05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update(Feedback feedback)</w:t>
            </w:r>
          </w:p>
          <w:p>
            <w:pPr>
              <w:spacing w:after="0" w:line="240" w:lineRule="auto"/>
              <w:rPr>
                <w:i/>
              </w:rPr>
            </w:pP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Update feedback with detail entered in updateFeedback.jsp page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null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feedback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06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delete(int id)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Update feedback with id entered in updateFeedback.jsp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null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id</w:t>
            </w:r>
          </w:p>
        </w:tc>
      </w:tr>
    </w:tbl>
    <w:p>
      <w:pPr>
        <w:spacing w:after="0"/>
        <w:ind w:left="720" w:firstLine="0"/>
      </w:pPr>
    </w:p>
    <w:p/>
    <w:p>
      <w:pPr>
        <w:pStyle w:val="4"/>
      </w:pPr>
      <w:bookmarkStart w:id="115" w:name="_Toc30229"/>
      <w:r>
        <w:rPr>
          <w:rtl w:val="0"/>
        </w:rPr>
        <w:t>c. Sequence Diagram(s)</w:t>
      </w:r>
      <w:bookmarkEnd w:id="115"/>
    </w:p>
    <w:p>
      <w:r>
        <w:drawing>
          <wp:inline distT="114300" distB="114300" distL="114300" distR="114300">
            <wp:extent cx="5943600" cy="28321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16" w:name="_Toc2801"/>
      <w:r>
        <w:rPr>
          <w:rtl w:val="0"/>
        </w:rPr>
        <w:t>d. Database queries</w:t>
      </w:r>
      <w:bookmarkEnd w:id="116"/>
    </w:p>
    <w:p>
      <w:r>
        <w:rPr>
          <w:rtl w:val="0"/>
        </w:rPr>
        <w:t>Insert into Feedback value (?,?,?,?,?)</w:t>
      </w:r>
    </w:p>
    <w:p>
      <w:pPr>
        <w:pStyle w:val="3"/>
      </w:pPr>
      <w:bookmarkStart w:id="117" w:name="_Toc4841"/>
      <w:r>
        <w:rPr>
          <w:rtl w:val="0"/>
        </w:rPr>
        <w:t xml:space="preserve">25.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Blogs List</w:t>
      </w:r>
      <w:bookmarkEnd w:id="117"/>
    </w:p>
    <w:p>
      <w:pPr>
        <w:pStyle w:val="4"/>
      </w:pPr>
      <w:bookmarkStart w:id="118" w:name="_Toc8332"/>
      <w:r>
        <w:rPr>
          <w:rtl w:val="0"/>
        </w:rPr>
        <w:t xml:space="preserve">a. Class Diagram   </w:t>
      </w:r>
      <w:r>
        <w:drawing>
          <wp:inline distT="0" distB="0" distL="0" distR="0">
            <wp:extent cx="5943600" cy="2885440"/>
            <wp:effectExtent l="0" t="0" r="0" b="0"/>
            <wp:docPr id="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8"/>
    </w:p>
    <w:p>
      <w:pPr>
        <w:pStyle w:val="4"/>
      </w:pPr>
      <w:bookmarkStart w:id="119" w:name="_Toc23412"/>
      <w:r>
        <w:rPr>
          <w:rtl w:val="0"/>
        </w:rPr>
        <w:t>b. Class Specifications</w:t>
      </w:r>
      <w:bookmarkEnd w:id="119"/>
    </w:p>
    <w:p>
      <w:pPr>
        <w:numPr>
          <w:ilvl w:val="0"/>
          <w:numId w:val="21"/>
        </w:numPr>
        <w:ind w:left="1440" w:hanging="360"/>
      </w:pPr>
      <w:r>
        <w:rPr>
          <w:rtl w:val="0"/>
        </w:rPr>
        <w:t>BlogList class</w:t>
      </w:r>
    </w:p>
    <w:tbl>
      <w:tblPr>
        <w:tblStyle w:val="54"/>
        <w:tblW w:w="858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750"/>
        <w:gridCol w:w="2130"/>
        <w:gridCol w:w="570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 blog list from the database to display on BlogList.jsp</w:t>
            </w:r>
          </w:p>
        </w:tc>
      </w:tr>
    </w:tbl>
    <w:p>
      <w:pPr>
        <w:numPr>
          <w:ilvl w:val="0"/>
          <w:numId w:val="21"/>
        </w:numPr>
        <w:ind w:left="1440" w:hanging="360"/>
      </w:pPr>
      <w:r>
        <w:rPr>
          <w:rtl w:val="0"/>
        </w:rPr>
        <w:t>BlogDAO class</w:t>
      </w:r>
    </w:p>
    <w:tbl>
      <w:tblPr>
        <w:tblStyle w:val="55"/>
        <w:tblW w:w="9070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567"/>
        <w:gridCol w:w="2223"/>
        <w:gridCol w:w="628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getBlogByID(int id)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Blog Detail where blog id contain parameter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ID of blog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02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getHotBlogs()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top 3 newest blog from database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77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getAllBlog()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All blog in database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04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add(String author, String title, String content, String imageLink)</w:t>
            </w:r>
          </w:p>
          <w:p>
            <w:pPr>
              <w:spacing w:after="0" w:line="240" w:lineRule="auto"/>
              <w:rPr>
                <w:i/>
              </w:rPr>
            </w:pP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Add blog with detail entered in addBlog.jsp page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null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author, title, content, imageLink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05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update(String author, String title, String content, String imageLink, String id)</w:t>
            </w:r>
          </w:p>
          <w:p>
            <w:pPr>
              <w:spacing w:after="0" w:line="240" w:lineRule="auto"/>
              <w:rPr>
                <w:i/>
              </w:rPr>
            </w:pP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Update blog with detail entered in updateBlog.jsp page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null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author, title, content, imageLink, 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06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delete(int id)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Update blog with id entered in blogManage.jsp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null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id</w:t>
            </w:r>
          </w:p>
        </w:tc>
      </w:tr>
    </w:tbl>
    <w:p>
      <w:pPr>
        <w:spacing w:after="0"/>
        <w:ind w:left="1080" w:firstLine="0"/>
      </w:pPr>
    </w:p>
    <w:p>
      <w:pPr>
        <w:pStyle w:val="4"/>
      </w:pPr>
      <w:bookmarkStart w:id="120" w:name="_Toc16889"/>
      <w:r>
        <w:rPr>
          <w:rtl w:val="0"/>
        </w:rPr>
        <w:t>c. Sequence Diagram(s)</w:t>
      </w:r>
      <w:bookmarkEnd w:id="120"/>
    </w:p>
    <w:p>
      <w:pPr>
        <w:spacing w:after="0"/>
        <w:ind w:left="1080" w:firstLine="0"/>
      </w:pPr>
      <w:r>
        <w:drawing>
          <wp:inline distT="0" distB="0" distL="0" distR="0">
            <wp:extent cx="5943600" cy="3203575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21" w:name="_Toc16544"/>
      <w:r>
        <w:rPr>
          <w:rtl w:val="0"/>
        </w:rPr>
        <w:t>d. Database queries</w:t>
      </w:r>
      <w:bookmarkEnd w:id="121"/>
    </w:p>
    <w:p>
      <w:pPr>
        <w:spacing w:after="0"/>
        <w:ind w:left="1080" w:firstLine="0"/>
      </w:pPr>
      <w:r>
        <w:rPr>
          <w:rtl w:val="0"/>
        </w:rPr>
        <w:t>Select * from Blog desc</w:t>
      </w:r>
    </w:p>
    <w:p>
      <w:pPr>
        <w:pStyle w:val="3"/>
      </w:pPr>
      <w:bookmarkStart w:id="122" w:name="_Toc1586"/>
      <w:r>
        <w:rPr>
          <w:rtl w:val="0"/>
        </w:rPr>
        <w:t xml:space="preserve">26.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Blog Details</w:t>
      </w:r>
      <w:bookmarkEnd w:id="122"/>
    </w:p>
    <w:p>
      <w:pPr>
        <w:pStyle w:val="4"/>
      </w:pPr>
      <w:bookmarkStart w:id="123" w:name="_Toc10328"/>
      <w:r>
        <w:rPr>
          <w:rtl w:val="0"/>
        </w:rPr>
        <w:t>a. Class Diagram</w:t>
      </w:r>
      <w:bookmarkEnd w:id="123"/>
    </w:p>
    <w:p>
      <w:r>
        <w:drawing>
          <wp:inline distT="0" distB="0" distL="0" distR="0">
            <wp:extent cx="5943600" cy="289814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24" w:name="_Toc775"/>
      <w:r>
        <w:rPr>
          <w:rtl w:val="0"/>
        </w:rPr>
        <w:t>b. Class Specifications</w:t>
      </w:r>
      <w:bookmarkEnd w:id="124"/>
    </w:p>
    <w:p>
      <w:pPr>
        <w:numPr>
          <w:ilvl w:val="0"/>
          <w:numId w:val="22"/>
        </w:numPr>
        <w:ind w:left="1440" w:hanging="360"/>
      </w:pPr>
      <w:r>
        <w:rPr>
          <w:rtl w:val="0"/>
        </w:rPr>
        <w:t>BlogDetail class</w:t>
      </w:r>
    </w:p>
    <w:tbl>
      <w:tblPr>
        <w:tblStyle w:val="56"/>
        <w:tblW w:w="858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750"/>
        <w:gridCol w:w="2130"/>
        <w:gridCol w:w="570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 blog detail from the database to display on BlogDetail.jsp</w:t>
            </w:r>
          </w:p>
        </w:tc>
      </w:tr>
    </w:tbl>
    <w:p>
      <w:pPr>
        <w:numPr>
          <w:ilvl w:val="0"/>
          <w:numId w:val="22"/>
        </w:numPr>
        <w:ind w:left="1440" w:hanging="360"/>
      </w:pPr>
      <w:r>
        <w:rPr>
          <w:rtl w:val="0"/>
        </w:rPr>
        <w:t>BlogDAO class</w:t>
      </w:r>
    </w:p>
    <w:tbl>
      <w:tblPr>
        <w:tblStyle w:val="57"/>
        <w:tblW w:w="9070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567"/>
        <w:gridCol w:w="2223"/>
        <w:gridCol w:w="628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getBlogByID(int id)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Blog Detail where blog id contain parameter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ID of blog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02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getHotBlogs()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top 3 newest blog from database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77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getAllBlog()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All blog in database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04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add(String author, String title, String content, String imageLink)</w:t>
            </w:r>
          </w:p>
          <w:p>
            <w:pPr>
              <w:spacing w:after="0" w:line="240" w:lineRule="auto"/>
              <w:rPr>
                <w:i/>
              </w:rPr>
            </w:pP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Add blog with detail entered in addBlog.jsp page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null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author, title, content, imageLink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05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update(String author, String title, String content, String imageLink, String id)</w:t>
            </w:r>
          </w:p>
          <w:p>
            <w:pPr>
              <w:spacing w:after="0" w:line="240" w:lineRule="auto"/>
              <w:rPr>
                <w:i/>
              </w:rPr>
            </w:pP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Update blog with detail entered in updateBlog.jsp page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null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author, title, content, imageLink, 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06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delete(int id)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Update blog with id entered in blogManage.jsp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null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id</w:t>
            </w:r>
          </w:p>
        </w:tc>
      </w:tr>
    </w:tbl>
    <w:p>
      <w:pPr>
        <w:spacing w:after="0"/>
        <w:ind w:left="1440" w:firstLine="0"/>
      </w:pPr>
    </w:p>
    <w:p>
      <w:pPr>
        <w:pStyle w:val="4"/>
      </w:pPr>
      <w:bookmarkStart w:id="125" w:name="_Toc8840"/>
      <w:r>
        <w:rPr>
          <w:rtl w:val="0"/>
        </w:rPr>
        <w:t>c. Sequence Diagram(s)</w:t>
      </w:r>
      <w:bookmarkEnd w:id="125"/>
    </w:p>
    <w:p>
      <w:pPr>
        <w:spacing w:after="0"/>
        <w:ind w:left="1080" w:firstLine="0"/>
      </w:pPr>
      <w:r>
        <w:drawing>
          <wp:inline distT="114300" distB="114300" distL="114300" distR="114300">
            <wp:extent cx="5943600" cy="2374900"/>
            <wp:effectExtent l="0" t="0" r="0" b="0"/>
            <wp:docPr id="74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9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26" w:name="_Toc7301"/>
      <w:r>
        <w:rPr>
          <w:rtl w:val="0"/>
        </w:rPr>
        <w:t>d. Database queries</w:t>
      </w:r>
      <w:bookmarkEnd w:id="126"/>
    </w:p>
    <w:p>
      <w:pPr>
        <w:ind w:left="720" w:firstLine="0"/>
      </w:pPr>
      <w:r>
        <w:rPr>
          <w:rtl w:val="0"/>
        </w:rPr>
        <w:t>SELECT * FROM Blog WHERE ID = ?</w:t>
      </w:r>
    </w:p>
    <w:p/>
    <w:p>
      <w:pPr>
        <w:pStyle w:val="3"/>
        <w:rPr>
          <w:b w:val="0"/>
        </w:rPr>
      </w:pPr>
      <w:bookmarkStart w:id="127" w:name="_Toc12159"/>
      <w:r>
        <w:rPr>
          <w:rtl w:val="0"/>
        </w:rPr>
        <w:t xml:space="preserve">27. </w:t>
      </w:r>
      <w:r>
        <w:rPr>
          <w:b w:val="0"/>
          <w:rtl w:val="0"/>
        </w:rPr>
        <w:t>Blog Management</w:t>
      </w:r>
      <w:bookmarkEnd w:id="127"/>
    </w:p>
    <w:p>
      <w:pPr>
        <w:pStyle w:val="4"/>
      </w:pPr>
      <w:bookmarkStart w:id="128" w:name="_Toc5232"/>
      <w:r>
        <w:rPr>
          <w:rtl w:val="0"/>
        </w:rPr>
        <w:t>a. Class Diagram</w:t>
      </w:r>
      <w:bookmarkEnd w:id="128"/>
    </w:p>
    <w:p>
      <w:pPr>
        <w:spacing w:after="0" w:line="256" w:lineRule="auto"/>
        <w:ind w:left="1080" w:firstLine="0"/>
      </w:pPr>
      <w:r>
        <w:drawing>
          <wp:inline distT="0" distB="0" distL="0" distR="0">
            <wp:extent cx="5943600" cy="2988945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29" w:name="_Toc27122"/>
      <w:r>
        <w:rPr>
          <w:rtl w:val="0"/>
        </w:rPr>
        <w:t>b. Class Specifications</w:t>
      </w:r>
      <w:bookmarkEnd w:id="129"/>
    </w:p>
    <w:p>
      <w:pPr>
        <w:numPr>
          <w:ilvl w:val="0"/>
          <w:numId w:val="23"/>
        </w:numPr>
        <w:spacing w:line="256" w:lineRule="auto"/>
        <w:ind w:left="1440" w:hanging="360"/>
      </w:pPr>
      <w:r>
        <w:rPr>
          <w:rtl w:val="0"/>
        </w:rPr>
        <w:t>ManageBlog class</w:t>
      </w:r>
    </w:p>
    <w:tbl>
      <w:tblPr>
        <w:tblStyle w:val="58"/>
        <w:tblW w:w="858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750"/>
        <w:gridCol w:w="2130"/>
        <w:gridCol w:w="57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 blog detail from the database to display on ManageBlog.jsp</w:t>
            </w:r>
          </w:p>
        </w:tc>
      </w:tr>
    </w:tbl>
    <w:p>
      <w:pPr>
        <w:numPr>
          <w:ilvl w:val="0"/>
          <w:numId w:val="23"/>
        </w:numPr>
        <w:spacing w:line="256" w:lineRule="auto"/>
        <w:ind w:left="1440" w:hanging="360"/>
      </w:pPr>
      <w:r>
        <w:rPr>
          <w:rtl w:val="0"/>
        </w:rPr>
        <w:t>BlogDAO class</w:t>
      </w:r>
    </w:p>
    <w:tbl>
      <w:tblPr>
        <w:tblStyle w:val="59"/>
        <w:tblW w:w="9070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567"/>
        <w:gridCol w:w="2223"/>
        <w:gridCol w:w="628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getBlogByID(int id)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Blog Detail where blog id contain parameter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ID of blog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02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getHotBlogs()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top 3 newest blog from database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77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getAllBlog()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All blog in database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04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add(String author, String title, String content, String imageLink)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Add blog with detail entered in addBlog.jsp page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null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author, title, content, imageLink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05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update(String author, String title, String content, String imageLink, String id)</w:t>
            </w:r>
          </w:p>
          <w:p>
            <w:pPr>
              <w:spacing w:after="0" w:line="240" w:lineRule="auto"/>
              <w:rPr>
                <w:i/>
              </w:rPr>
            </w:pP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Update blog with detail entered in updateBlog.jsp page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null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author, title, content, imageLink, 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06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delete(int id)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Update blog with id entered in blogManage.jsp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null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id</w:t>
            </w:r>
          </w:p>
        </w:tc>
      </w:tr>
    </w:tbl>
    <w:p>
      <w:pPr>
        <w:spacing w:after="0" w:line="256" w:lineRule="auto"/>
        <w:ind w:left="1080" w:firstLine="0"/>
      </w:pPr>
    </w:p>
    <w:p>
      <w:pPr>
        <w:pStyle w:val="4"/>
      </w:pPr>
      <w:bookmarkStart w:id="130" w:name="_Toc672"/>
      <w:r>
        <w:rPr>
          <w:rtl w:val="0"/>
        </w:rPr>
        <w:t>c. Sequence Diagram(s)</w:t>
      </w:r>
      <w:bookmarkEnd w:id="130"/>
    </w:p>
    <w:p>
      <w:r>
        <w:drawing>
          <wp:inline distT="114300" distB="114300" distL="114300" distR="114300">
            <wp:extent cx="5943600" cy="29845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31" w:name="_Toc14952"/>
      <w:r>
        <w:rPr>
          <w:rtl w:val="0"/>
        </w:rPr>
        <w:t>d. Database queries</w:t>
      </w:r>
      <w:bookmarkEnd w:id="131"/>
    </w:p>
    <w:p>
      <w:pPr>
        <w:spacing w:after="0"/>
        <w:ind w:left="1080" w:firstLine="0"/>
      </w:pPr>
      <w:commentRangeStart w:id="21"/>
      <w:r>
        <w:rPr>
          <w:rtl w:val="0"/>
        </w:rPr>
        <w:t>Select * from blog</w:t>
      </w:r>
      <w:commentRangeEnd w:id="21"/>
      <w:r>
        <w:commentReference w:id="21"/>
      </w:r>
    </w:p>
    <w:p>
      <w:pPr>
        <w:pStyle w:val="3"/>
      </w:pPr>
      <w:commentRangeStart w:id="22"/>
      <w:bookmarkStart w:id="132" w:name="_Toc25930"/>
      <w:r>
        <w:rPr>
          <w:rtl w:val="0"/>
        </w:rPr>
        <w:t xml:space="preserve">28.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View Notification</w:t>
      </w:r>
      <w:commentRangeEnd w:id="22"/>
      <w:r>
        <w:commentReference w:id="22"/>
      </w:r>
      <w:bookmarkEnd w:id="132"/>
    </w:p>
    <w:p>
      <w:pPr>
        <w:pStyle w:val="4"/>
      </w:pPr>
      <w:bookmarkStart w:id="133" w:name="_Toc9960"/>
      <w:r>
        <w:rPr>
          <w:rtl w:val="0"/>
        </w:rPr>
        <w:t>a. Class Diagram</w:t>
      </w:r>
      <w:bookmarkEnd w:id="133"/>
    </w:p>
    <w:p>
      <w:r>
        <w:drawing>
          <wp:inline distT="114300" distB="114300" distL="114300" distR="114300">
            <wp:extent cx="5238750" cy="4438650"/>
            <wp:effectExtent l="0" t="0" r="0" b="0"/>
            <wp:docPr id="77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76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34" w:name="_Toc12402"/>
      <w:r>
        <w:rPr>
          <w:rtl w:val="0"/>
        </w:rPr>
        <w:t>b. Class Specifications</w:t>
      </w:r>
      <w:bookmarkEnd w:id="134"/>
    </w:p>
    <w:p>
      <w:pPr>
        <w:ind w:left="0" w:firstLine="0"/>
      </w:pPr>
      <w:r>
        <w:rPr>
          <w:rtl w:val="0"/>
        </w:rPr>
        <w:t>Notification class</w:t>
      </w:r>
    </w:p>
    <w:tbl>
      <w:tblPr>
        <w:tblStyle w:val="60"/>
        <w:tblW w:w="858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750"/>
        <w:gridCol w:w="2130"/>
        <w:gridCol w:w="570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viewNotification()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 all notification from database for a user</w:t>
            </w:r>
          </w:p>
        </w:tc>
      </w:tr>
    </w:tbl>
    <w:p>
      <w:pPr>
        <w:numPr>
          <w:ilvl w:val="0"/>
          <w:numId w:val="22"/>
        </w:numPr>
        <w:ind w:left="1440" w:hanging="360"/>
      </w:pPr>
    </w:p>
    <w:p>
      <w:pPr>
        <w:pStyle w:val="4"/>
      </w:pPr>
      <w:bookmarkStart w:id="135" w:name="_Toc10515"/>
      <w:r>
        <w:rPr>
          <w:rtl w:val="0"/>
        </w:rPr>
        <w:t>c. Sequence Diagram(s)</w:t>
      </w:r>
      <w:bookmarkEnd w:id="135"/>
    </w:p>
    <w:p>
      <w:r>
        <w:drawing>
          <wp:inline distT="114300" distB="114300" distL="114300" distR="114300">
            <wp:extent cx="4029075" cy="3238500"/>
            <wp:effectExtent l="0" t="0" r="0" b="0"/>
            <wp:docPr id="5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36" w:name="_Toc15906"/>
      <w:r>
        <w:rPr>
          <w:rtl w:val="0"/>
        </w:rPr>
        <w:t>d. Database queries</w:t>
      </w:r>
      <w:bookmarkEnd w:id="136"/>
    </w:p>
    <w:p>
      <w:pPr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  <w:rtl w:val="0"/>
        </w:rPr>
        <w:t xml:space="preserve">SELECT * from  dbo.Notification where user_id = ? </w:t>
      </w:r>
    </w:p>
    <w:p>
      <w:pPr>
        <w:pStyle w:val="3"/>
      </w:pPr>
      <w:bookmarkStart w:id="137" w:name="_Toc1554"/>
      <w:r>
        <w:rPr>
          <w:rtl w:val="0"/>
        </w:rPr>
        <w:t>2</w:t>
      </w:r>
      <w:commentRangeStart w:id="23"/>
      <w:r>
        <w:rPr>
          <w:rtl w:val="0"/>
        </w:rPr>
        <w:t xml:space="preserve">9.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Mark as Read</w:t>
      </w:r>
      <w:commentRangeEnd w:id="23"/>
      <w:r>
        <w:commentReference w:id="23"/>
      </w:r>
      <w:bookmarkEnd w:id="137"/>
    </w:p>
    <w:p>
      <w:pPr>
        <w:pStyle w:val="4"/>
      </w:pPr>
      <w:bookmarkStart w:id="138" w:name="_Toc19733"/>
      <w:r>
        <w:rPr>
          <w:rtl w:val="0"/>
        </w:rPr>
        <w:t>a. Class Diagram</w:t>
      </w:r>
      <w:bookmarkEnd w:id="138"/>
    </w:p>
    <w:p>
      <w:r>
        <w:drawing>
          <wp:inline distT="114300" distB="114300" distL="114300" distR="114300">
            <wp:extent cx="5238750" cy="4438650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39" w:name="_Toc16136"/>
      <w:r>
        <w:rPr>
          <w:rtl w:val="0"/>
        </w:rPr>
        <w:t>b. Class Specifications</w:t>
      </w:r>
      <w:bookmarkEnd w:id="139"/>
    </w:p>
    <w:p>
      <w:r>
        <w:rPr>
          <w:rtl w:val="0"/>
        </w:rPr>
        <w:t>Notification class</w:t>
      </w:r>
    </w:p>
    <w:tbl>
      <w:tblPr>
        <w:tblStyle w:val="61"/>
        <w:tblW w:w="858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750"/>
        <w:gridCol w:w="2130"/>
        <w:gridCol w:w="570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readAllNotification()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mark all notification as read</w:t>
            </w:r>
          </w:p>
        </w:tc>
      </w:tr>
    </w:tbl>
    <w:p>
      <w:pPr>
        <w:numPr>
          <w:ilvl w:val="0"/>
          <w:numId w:val="22"/>
        </w:numPr>
        <w:ind w:left="1440" w:hanging="360"/>
      </w:pPr>
    </w:p>
    <w:p>
      <w:pPr>
        <w:pStyle w:val="4"/>
      </w:pPr>
      <w:bookmarkStart w:id="140" w:name="_Toc9691"/>
      <w:r>
        <w:rPr>
          <w:rtl w:val="0"/>
        </w:rPr>
        <w:t>c. Sequence Diagram(s)</w:t>
      </w:r>
      <w:bookmarkEnd w:id="140"/>
    </w:p>
    <w:p>
      <w:r>
        <w:drawing>
          <wp:inline distT="114300" distB="114300" distL="114300" distR="114300">
            <wp:extent cx="4876800" cy="433387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41" w:name="_Toc16218"/>
      <w:r>
        <w:rPr>
          <w:rtl w:val="0"/>
        </w:rPr>
        <w:t>d. Database queries</w:t>
      </w:r>
      <w:bookmarkEnd w:id="141"/>
    </w:p>
    <w:p>
      <w:pPr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  <w:rtl w:val="0"/>
        </w:rPr>
        <w:t>Update dbo.Notification</w:t>
      </w:r>
    </w:p>
    <w:p>
      <w:pPr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  <w:rtl w:val="0"/>
        </w:rPr>
        <w:t>set status=1</w:t>
      </w:r>
    </w:p>
    <w:p>
      <w:pPr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  <w:rtl w:val="0"/>
        </w:rPr>
        <w:t>where user_id=?</w:t>
      </w:r>
    </w:p>
    <w:p>
      <w:pPr>
        <w:pStyle w:val="3"/>
      </w:pPr>
      <w:bookmarkStart w:id="142" w:name="_Toc16794"/>
      <w:commentRangeStart w:id="24"/>
      <w:r>
        <w:rPr>
          <w:rtl w:val="0"/>
        </w:rPr>
        <w:t xml:space="preserve">30.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Admin Feature</w:t>
      </w:r>
      <w:commentRangeEnd w:id="24"/>
      <w:r>
        <w:commentReference w:id="24"/>
      </w:r>
      <w:bookmarkEnd w:id="142"/>
    </w:p>
    <w:p>
      <w:pPr>
        <w:pStyle w:val="4"/>
      </w:pPr>
      <w:bookmarkStart w:id="143" w:name="_Toc27469"/>
      <w:r>
        <w:rPr>
          <w:rtl w:val="0"/>
        </w:rPr>
        <w:t>a. Class Diagram</w:t>
      </w:r>
      <w:bookmarkEnd w:id="143"/>
    </w:p>
    <w:p>
      <w:r>
        <w:drawing>
          <wp:inline distT="114300" distB="114300" distL="114300" distR="114300">
            <wp:extent cx="5943600" cy="3556000"/>
            <wp:effectExtent l="0" t="0" r="0" b="0"/>
            <wp:docPr id="59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6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44" w:name="_Toc18127"/>
      <w:r>
        <w:rPr>
          <w:rtl w:val="0"/>
        </w:rPr>
        <w:t>b. Class Specifications</w:t>
      </w:r>
      <w:bookmarkEnd w:id="144"/>
    </w:p>
    <w:p>
      <w:pPr>
        <w:spacing w:line="256" w:lineRule="auto"/>
        <w:ind w:left="1440" w:firstLine="0"/>
      </w:pPr>
    </w:p>
    <w:tbl>
      <w:tblPr>
        <w:tblStyle w:val="62"/>
        <w:tblW w:w="858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750"/>
        <w:gridCol w:w="2130"/>
        <w:gridCol w:w="57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 blog detail from the database to display on ManageProduct.jsp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 blog detail from the database to display on ManageAccount.jsp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 blog detail from the database to display on ManageBlog.jsp</w:t>
            </w:r>
          </w:p>
        </w:tc>
      </w:tr>
    </w:tbl>
    <w:p>
      <w:pPr>
        <w:numPr>
          <w:ilvl w:val="0"/>
          <w:numId w:val="23"/>
        </w:numPr>
        <w:spacing w:line="256" w:lineRule="auto"/>
        <w:ind w:left="1440" w:hanging="360"/>
      </w:pPr>
    </w:p>
    <w:p>
      <w:pPr>
        <w:pStyle w:val="4"/>
      </w:pPr>
      <w:bookmarkStart w:id="145" w:name="_Toc11433"/>
      <w:r>
        <w:rPr>
          <w:rtl w:val="0"/>
        </w:rPr>
        <w:t>c. Sequence Diagram(s)</w:t>
      </w:r>
      <w:bookmarkEnd w:id="145"/>
    </w:p>
    <w:p>
      <w:r>
        <w:drawing>
          <wp:inline distT="114300" distB="114300" distL="114300" distR="114300">
            <wp:extent cx="5943600" cy="4597400"/>
            <wp:effectExtent l="0" t="0" r="0" b="0"/>
            <wp:docPr id="3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5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46" w:name="_Toc19309"/>
      <w:r>
        <w:rPr>
          <w:rtl w:val="0"/>
        </w:rPr>
        <w:t>d. Database queries</w:t>
      </w:r>
      <w:bookmarkEnd w:id="146"/>
    </w:p>
    <w:p>
      <w:r>
        <w:rPr>
          <w:rtl w:val="0"/>
        </w:rPr>
        <w:t>+select * from …</w:t>
      </w:r>
    </w:p>
    <w:p>
      <w:pPr>
        <w:pStyle w:val="3"/>
        <w:rPr>
          <w:rFonts w:ascii="Times New Roman" w:hAnsi="Times New Roman" w:eastAsia="Times New Roman" w:cs="Times New Roman"/>
          <w:b w:val="0"/>
          <w:sz w:val="24"/>
          <w:szCs w:val="24"/>
        </w:rPr>
      </w:pPr>
      <w:bookmarkStart w:id="147" w:name="_Toc4573"/>
      <w:r>
        <w:rPr>
          <w:rtl w:val="0"/>
        </w:rPr>
        <w:t xml:space="preserve">31.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Add Product</w:t>
      </w:r>
      <w:bookmarkEnd w:id="147"/>
    </w:p>
    <w:p>
      <w:pPr>
        <w:pStyle w:val="4"/>
      </w:pPr>
      <w:commentRangeStart w:id="25"/>
      <w:bookmarkStart w:id="148" w:name="_Toc23367"/>
      <w:r>
        <w:rPr>
          <w:rtl w:val="0"/>
        </w:rPr>
        <w:t>a. Class Diagram</w:t>
      </w:r>
      <w:commentRangeEnd w:id="25"/>
      <w:r>
        <w:commentReference w:id="25"/>
      </w:r>
      <w:bookmarkEnd w:id="148"/>
    </w:p>
    <w:p>
      <w:commentRangeStart w:id="26"/>
      <w:r>
        <w:drawing>
          <wp:inline distT="114300" distB="114300" distL="114300" distR="114300">
            <wp:extent cx="5886450" cy="5172075"/>
            <wp:effectExtent l="0" t="0" r="0" b="0"/>
            <wp:docPr id="6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6"/>
      <w:r>
        <w:commentReference w:id="26"/>
      </w:r>
    </w:p>
    <w:p>
      <w:pPr>
        <w:pStyle w:val="4"/>
      </w:pPr>
      <w:bookmarkStart w:id="149" w:name="_Toc23048"/>
      <w:r>
        <w:rPr>
          <w:rtl w:val="0"/>
        </w:rPr>
        <w:t>b. Class Specifications</w:t>
      </w:r>
      <w:bookmarkEnd w:id="149"/>
    </w:p>
    <w:p>
      <w:pPr>
        <w:spacing w:line="256" w:lineRule="auto"/>
        <w:ind w:left="1440" w:firstLine="0"/>
      </w:pPr>
    </w:p>
    <w:tbl>
      <w:tblPr>
        <w:tblStyle w:val="63"/>
        <w:tblW w:w="858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750"/>
        <w:gridCol w:w="2130"/>
        <w:gridCol w:w="57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AddProduct from the database to display on ManageProduct.jsp</w:t>
            </w:r>
          </w:p>
        </w:tc>
      </w:tr>
    </w:tbl>
    <w:p>
      <w:pPr>
        <w:numPr>
          <w:ilvl w:val="0"/>
          <w:numId w:val="23"/>
        </w:numPr>
        <w:spacing w:line="256" w:lineRule="auto"/>
        <w:ind w:left="1440" w:hanging="360"/>
      </w:pPr>
    </w:p>
    <w:p>
      <w:pPr>
        <w:pStyle w:val="4"/>
      </w:pPr>
      <w:bookmarkStart w:id="150" w:name="_Toc31030"/>
      <w:r>
        <w:rPr>
          <w:rtl w:val="0"/>
        </w:rPr>
        <w:t>c. Sequence Diagram(s)</w:t>
      </w:r>
      <w:bookmarkEnd w:id="150"/>
    </w:p>
    <w:p>
      <w:pPr>
        <w:spacing w:after="0" w:line="276" w:lineRule="auto"/>
      </w:pPr>
      <w:r>
        <w:rPr>
          <w:rFonts w:ascii="Arial" w:hAnsi="Arial" w:eastAsia="Arial" w:cs="Arial"/>
        </w:rPr>
        <w:drawing>
          <wp:inline distT="114300" distB="114300" distL="114300" distR="114300">
            <wp:extent cx="5324475" cy="4733925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51" w:name="_Toc1039"/>
      <w:r>
        <w:rPr>
          <w:rtl w:val="0"/>
        </w:rPr>
        <w:t>d. Database queries</w:t>
      </w:r>
      <w:bookmarkEnd w:id="151"/>
    </w:p>
    <w:p>
      <w:r>
        <w:rPr>
          <w:rtl w:val="0"/>
        </w:rPr>
        <w:t>+insert into datatable (....)values (....)</w:t>
      </w:r>
    </w:p>
    <w:p>
      <w:pPr>
        <w:pStyle w:val="3"/>
        <w:rPr>
          <w:b w:val="0"/>
          <w:sz w:val="24"/>
          <w:szCs w:val="24"/>
        </w:rPr>
      </w:pPr>
      <w:bookmarkStart w:id="152" w:name="_Toc14921"/>
      <w:r>
        <w:rPr>
          <w:rtl w:val="0"/>
        </w:rPr>
        <w:t xml:space="preserve">32. </w:t>
      </w:r>
      <w:r>
        <w:rPr>
          <w:b w:val="0"/>
          <w:rtl w:val="0"/>
        </w:rPr>
        <w:t>Delete Product</w:t>
      </w:r>
      <w:bookmarkEnd w:id="152"/>
    </w:p>
    <w:p>
      <w:pPr>
        <w:pStyle w:val="4"/>
      </w:pPr>
      <w:bookmarkStart w:id="153" w:name="_Toc9081"/>
      <w:commentRangeStart w:id="27"/>
      <w:r>
        <w:rPr>
          <w:rtl w:val="0"/>
        </w:rPr>
        <w:t>a. Class Diagram</w:t>
      </w:r>
      <w:commentRangeEnd w:id="27"/>
      <w:r>
        <w:commentReference w:id="27"/>
      </w:r>
      <w:bookmarkEnd w:id="153"/>
    </w:p>
    <w:p>
      <w:commentRangeStart w:id="28"/>
      <w:r>
        <w:drawing>
          <wp:inline distT="114300" distB="114300" distL="114300" distR="114300">
            <wp:extent cx="5886450" cy="5172075"/>
            <wp:effectExtent l="0" t="0" r="0" b="0"/>
            <wp:docPr id="4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8"/>
      <w:r>
        <w:commentReference w:id="28"/>
      </w:r>
    </w:p>
    <w:p>
      <w:pPr>
        <w:pStyle w:val="4"/>
      </w:pPr>
      <w:bookmarkStart w:id="154" w:name="_Toc21442"/>
      <w:r>
        <w:rPr>
          <w:rtl w:val="0"/>
        </w:rPr>
        <w:t>b. Class Specifications</w:t>
      </w:r>
      <w:bookmarkEnd w:id="154"/>
    </w:p>
    <w:p>
      <w:pPr>
        <w:spacing w:line="256" w:lineRule="auto"/>
        <w:ind w:left="1440" w:firstLine="0"/>
      </w:pPr>
    </w:p>
    <w:tbl>
      <w:tblPr>
        <w:tblStyle w:val="64"/>
        <w:tblW w:w="858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750"/>
        <w:gridCol w:w="2130"/>
        <w:gridCol w:w="57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DeleteProduct from the database to display on ManageProduct.jsp</w:t>
            </w:r>
          </w:p>
        </w:tc>
      </w:tr>
    </w:tbl>
    <w:p>
      <w:pPr>
        <w:numPr>
          <w:ilvl w:val="0"/>
          <w:numId w:val="23"/>
        </w:numPr>
        <w:spacing w:line="256" w:lineRule="auto"/>
        <w:ind w:left="1440" w:hanging="360"/>
      </w:pPr>
    </w:p>
    <w:p>
      <w:pPr>
        <w:pStyle w:val="4"/>
      </w:pPr>
      <w:bookmarkStart w:id="155" w:name="_Toc4365"/>
      <w:r>
        <w:rPr>
          <w:rtl w:val="0"/>
        </w:rPr>
        <w:t>c. Sequence Diagram(s)</w:t>
      </w:r>
      <w:bookmarkEnd w:id="155"/>
    </w:p>
    <w:p>
      <w:pPr>
        <w:spacing w:after="0" w:line="276" w:lineRule="auto"/>
      </w:pPr>
      <w:r>
        <w:rPr>
          <w:rFonts w:ascii="Arial" w:hAnsi="Arial" w:eastAsia="Arial" w:cs="Arial"/>
        </w:rPr>
        <w:drawing>
          <wp:inline distT="114300" distB="114300" distL="114300" distR="114300">
            <wp:extent cx="5867400" cy="257175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56" w:name="_Toc31146"/>
      <w:r>
        <w:rPr>
          <w:rtl w:val="0"/>
        </w:rPr>
        <w:t>d. Database queries</w:t>
      </w:r>
      <w:bookmarkEnd w:id="156"/>
    </w:p>
    <w:p>
      <w:r>
        <w:rPr>
          <w:rtl w:val="0"/>
        </w:rPr>
        <w:t>+delete from Product where ProductID = …</w:t>
      </w:r>
    </w:p>
    <w:p>
      <w:pPr>
        <w:pStyle w:val="3"/>
        <w:rPr>
          <w:rFonts w:ascii="Times New Roman" w:hAnsi="Times New Roman" w:eastAsia="Times New Roman" w:cs="Times New Roman"/>
          <w:b w:val="0"/>
          <w:sz w:val="24"/>
          <w:szCs w:val="24"/>
        </w:rPr>
      </w:pPr>
      <w:commentRangeStart w:id="29"/>
      <w:bookmarkStart w:id="157" w:name="_Toc32137"/>
      <w:r>
        <w:rPr>
          <w:rtl w:val="0"/>
        </w:rPr>
        <w:t xml:space="preserve">33. </w:t>
      </w:r>
      <w:r>
        <w:rPr>
          <w:b w:val="0"/>
          <w:rtl w:val="0"/>
        </w:rPr>
        <w:t>Edit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 xml:space="preserve"> Product</w:t>
      </w:r>
      <w:commentRangeEnd w:id="29"/>
      <w:r>
        <w:commentReference w:id="29"/>
      </w:r>
      <w:bookmarkEnd w:id="157"/>
    </w:p>
    <w:p>
      <w:pPr>
        <w:pStyle w:val="4"/>
      </w:pPr>
      <w:bookmarkStart w:id="158" w:name="_Toc6970"/>
      <w:commentRangeStart w:id="30"/>
      <w:r>
        <w:rPr>
          <w:rtl w:val="0"/>
        </w:rPr>
        <w:t>a. Class Diagram</w:t>
      </w:r>
      <w:commentRangeEnd w:id="30"/>
      <w:r>
        <w:commentReference w:id="30"/>
      </w:r>
      <w:bookmarkEnd w:id="158"/>
    </w:p>
    <w:p>
      <w:commentRangeStart w:id="31"/>
      <w:r>
        <w:drawing>
          <wp:inline distT="114300" distB="114300" distL="114300" distR="114300">
            <wp:extent cx="5886450" cy="517207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1"/>
      <w:r>
        <w:commentReference w:id="31"/>
      </w:r>
    </w:p>
    <w:p>
      <w:pPr>
        <w:pStyle w:val="4"/>
      </w:pPr>
      <w:bookmarkStart w:id="159" w:name="_Toc24301"/>
      <w:r>
        <w:rPr>
          <w:rtl w:val="0"/>
        </w:rPr>
        <w:t>b. Class Specifications</w:t>
      </w:r>
      <w:bookmarkEnd w:id="159"/>
    </w:p>
    <w:p>
      <w:pPr>
        <w:spacing w:line="256" w:lineRule="auto"/>
        <w:ind w:left="1440" w:firstLine="0"/>
      </w:pPr>
    </w:p>
    <w:tbl>
      <w:tblPr>
        <w:tblStyle w:val="65"/>
        <w:tblW w:w="858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750"/>
        <w:gridCol w:w="2130"/>
        <w:gridCol w:w="57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Update from the database to display on ManageProduct.jsp</w:t>
            </w:r>
          </w:p>
        </w:tc>
      </w:tr>
    </w:tbl>
    <w:p>
      <w:pPr>
        <w:numPr>
          <w:ilvl w:val="0"/>
          <w:numId w:val="23"/>
        </w:numPr>
        <w:spacing w:line="256" w:lineRule="auto"/>
        <w:ind w:left="1440" w:hanging="360"/>
      </w:pPr>
    </w:p>
    <w:p>
      <w:pPr>
        <w:pStyle w:val="4"/>
      </w:pPr>
      <w:bookmarkStart w:id="160" w:name="_Toc13173"/>
      <w:r>
        <w:rPr>
          <w:rtl w:val="0"/>
        </w:rPr>
        <w:t>c. Sequence Diagram(s)</w:t>
      </w:r>
      <w:bookmarkEnd w:id="160"/>
    </w:p>
    <w:p>
      <w:pPr>
        <w:spacing w:after="0" w:line="276" w:lineRule="auto"/>
      </w:pPr>
      <w:r>
        <w:rPr>
          <w:rFonts w:ascii="Arial" w:hAnsi="Arial" w:eastAsia="Arial" w:cs="Arial"/>
        </w:rPr>
        <w:drawing>
          <wp:inline distT="114300" distB="114300" distL="114300" distR="114300">
            <wp:extent cx="5943600" cy="29845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61" w:name="_Toc13606"/>
      <w:r>
        <w:rPr>
          <w:rtl w:val="0"/>
        </w:rPr>
        <w:t>d. Database queries</w:t>
      </w:r>
      <w:bookmarkEnd w:id="161"/>
    </w:p>
    <w:p>
      <w:r>
        <w:rPr>
          <w:rtl w:val="0"/>
        </w:rPr>
        <w:t>+UPDATE datatable</w:t>
      </w:r>
    </w:p>
    <w:p>
      <w:r>
        <w:rPr>
          <w:rtl w:val="0"/>
        </w:rPr>
        <w:t xml:space="preserve">   SET ... = '......'</w:t>
      </w:r>
    </w:p>
    <w:p>
      <w:r>
        <w:rPr>
          <w:rtl w:val="0"/>
        </w:rPr>
        <w:t xml:space="preserve"> WHERE …... = '.......'</w:t>
      </w:r>
    </w:p>
    <w:p>
      <w:pPr>
        <w:pStyle w:val="3"/>
      </w:pPr>
      <w:bookmarkStart w:id="162" w:name="_Toc22437"/>
      <w:commentRangeStart w:id="32"/>
      <w:r>
        <w:rPr>
          <w:rtl w:val="0"/>
        </w:rPr>
        <w:t>34. Orders Dashboard</w:t>
      </w:r>
      <w:commentRangeEnd w:id="32"/>
      <w:r>
        <w:commentReference w:id="32"/>
      </w:r>
      <w:bookmarkEnd w:id="162"/>
    </w:p>
    <w:p/>
    <w:p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a. Class Diagram</w:t>
      </w:r>
    </w:p>
    <w:p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51562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b. Class Specifications</w:t>
      </w:r>
    </w:p>
    <w:p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ab/>
      </w:r>
      <w:r>
        <w:rPr>
          <w:b/>
          <w:sz w:val="26"/>
          <w:szCs w:val="26"/>
          <w:rtl w:val="0"/>
        </w:rPr>
        <w:t xml:space="preserve">Dashboard </w:t>
      </w:r>
    </w:p>
    <w:p>
      <w:pPr>
        <w:ind w:left="720" w:firstLine="0"/>
      </w:pPr>
    </w:p>
    <w:tbl>
      <w:tblPr>
        <w:tblStyle w:val="66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440"/>
        <w:gridCol w:w="2385"/>
        <w:gridCol w:w="472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4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</w:pPr>
            <w:r>
              <w:rPr>
                <w:rtl w:val="0"/>
              </w:rPr>
              <w:t>doget()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</w:t>
            </w:r>
          </w:p>
          <w:p>
            <w:pPr>
              <w:spacing w:before="28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Parameter: HttpServletRequest request, HttpServletResponse response</w:t>
            </w:r>
          </w:p>
          <w:p>
            <w:pPr>
              <w:spacing w:before="28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Receive request from client and process data with Database, then return a list containing  orders by list Product and put that data to jsp page</w:t>
            </w:r>
          </w:p>
        </w:tc>
      </w:tr>
    </w:tbl>
    <w:p>
      <w:pPr>
        <w:ind w:left="720" w:firstLine="0"/>
        <w:rPr>
          <w:b/>
          <w:sz w:val="26"/>
          <w:szCs w:val="26"/>
        </w:rPr>
      </w:pPr>
    </w:p>
    <w:p>
      <w:pPr>
        <w:ind w:left="720" w:firstLine="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Product DAO</w:t>
      </w:r>
    </w:p>
    <w:p>
      <w:pPr>
        <w:ind w:left="720" w:firstLine="0"/>
      </w:pPr>
    </w:p>
    <w:tbl>
      <w:tblPr>
        <w:tblStyle w:val="67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440"/>
        <w:gridCol w:w="2385"/>
        <w:gridCol w:w="472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4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</w:pPr>
            <w:r>
              <w:rPr>
                <w:rtl w:val="0"/>
              </w:rPr>
              <w:t>getProductBySellerName(String username)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 xml:space="preserve">Return:  listProduct </w:t>
            </w:r>
          </w:p>
          <w:p>
            <w:pPr>
              <w:spacing w:before="28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>Parameter: String username</w:t>
            </w:r>
          </w:p>
          <w:p>
            <w:pPr>
              <w:spacing w:before="280" w:line="276" w:lineRule="auto"/>
              <w:ind w:left="1080" w:hanging="360"/>
              <w:rPr>
                <w:i/>
                <w:sz w:val="30"/>
                <w:szCs w:val="30"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</w:t>
            </w:r>
            <w:r>
              <w:rPr>
                <w:rtl w:val="0"/>
              </w:rPr>
              <w:t xml:space="preserve">Get list product by sellerID </w:t>
            </w:r>
          </w:p>
        </w:tc>
      </w:tr>
    </w:tbl>
    <w:p>
      <w:pPr>
        <w:ind w:left="720" w:firstLine="0"/>
        <w:rPr>
          <w:b/>
          <w:sz w:val="26"/>
          <w:szCs w:val="26"/>
        </w:rPr>
      </w:pPr>
    </w:p>
    <w:p>
      <w:pPr>
        <w:ind w:left="720" w:firstLine="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OrderDAO</w:t>
      </w:r>
    </w:p>
    <w:p>
      <w:pPr>
        <w:ind w:left="720" w:firstLine="0"/>
      </w:pPr>
    </w:p>
    <w:tbl>
      <w:tblPr>
        <w:tblStyle w:val="68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440"/>
        <w:gridCol w:w="2385"/>
        <w:gridCol w:w="472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1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4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7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</w:pPr>
            <w:r>
              <w:rPr>
                <w:rtl w:val="0"/>
              </w:rPr>
              <w:t>getOdByListProduct(ArrayList&lt;Product&gt; listP)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 xml:space="preserve">Return:  list Order </w:t>
            </w:r>
          </w:p>
          <w:p>
            <w:pPr>
              <w:spacing w:before="240" w:line="276" w:lineRule="auto"/>
              <w:ind w:left="1080" w:hanging="360"/>
              <w:rPr>
                <w:i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    </w:t>
            </w:r>
            <w:r>
              <w:rPr>
                <w:i/>
                <w:rtl w:val="0"/>
              </w:rPr>
              <w:t xml:space="preserve">Parameter: </w:t>
            </w:r>
            <w:r>
              <w:rPr>
                <w:rtl w:val="0"/>
              </w:rPr>
              <w:t>ArrayList&lt;Product&gt; listP</w:t>
            </w:r>
          </w:p>
          <w:p>
            <w:pPr>
              <w:spacing w:before="240" w:line="276" w:lineRule="auto"/>
              <w:ind w:left="1080" w:hanging="360"/>
              <w:rPr>
                <w:i/>
                <w:sz w:val="30"/>
                <w:szCs w:val="30"/>
              </w:rPr>
            </w:pPr>
            <w:r>
              <w:rPr>
                <w:rtl w:val="0"/>
              </w:rPr>
              <w:t>-</w:t>
            </w:r>
            <w:r>
              <w:rPr>
                <w:sz w:val="14"/>
                <w:szCs w:val="14"/>
                <w:rtl w:val="0"/>
              </w:rPr>
              <w:t xml:space="preserve">      </w:t>
            </w:r>
            <w:r>
              <w:rPr>
                <w:rtl w:val="0"/>
              </w:rPr>
              <w:t>Get list Order by ProductID</w:t>
            </w:r>
          </w:p>
        </w:tc>
      </w:tr>
    </w:tbl>
    <w:p>
      <w:pPr>
        <w:ind w:left="720" w:firstLine="0"/>
        <w:rPr>
          <w:b/>
          <w:sz w:val="26"/>
          <w:szCs w:val="26"/>
        </w:rPr>
      </w:pPr>
    </w:p>
    <w:p>
      <w:pPr>
        <w:ind w:left="720" w:firstLine="0"/>
        <w:rPr>
          <w:b/>
          <w:sz w:val="26"/>
          <w:szCs w:val="26"/>
        </w:rPr>
      </w:pPr>
    </w:p>
    <w:p>
      <w:pPr>
        <w:rPr>
          <w:b/>
          <w:sz w:val="26"/>
          <w:szCs w:val="26"/>
        </w:rPr>
      </w:pPr>
    </w:p>
    <w:p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c. Sequence Diagram(s)</w:t>
      </w:r>
    </w:p>
    <w:p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3830955"/>
            <wp:effectExtent l="0" t="0" r="0" b="0"/>
            <wp:docPr id="4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36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rPr>
          <w:b/>
          <w:sz w:val="26"/>
          <w:szCs w:val="26"/>
        </w:rPr>
      </w:pPr>
    </w:p>
    <w:p>
      <w:pPr>
        <w:pStyle w:val="4"/>
      </w:pPr>
      <w:bookmarkStart w:id="163" w:name="_Toc18727"/>
      <w:r>
        <w:rPr>
          <w:rtl w:val="0"/>
        </w:rPr>
        <w:t>d. Database queries</w:t>
      </w:r>
      <w:bookmarkEnd w:id="163"/>
    </w:p>
    <w:p>
      <w:pPr>
        <w:numPr>
          <w:ilvl w:val="0"/>
          <w:numId w:val="24"/>
        </w:numPr>
        <w:spacing w:after="0" w:afterAutospacing="0"/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select * from Users where Username = ?</w:t>
      </w:r>
    </w:p>
    <w:p>
      <w:pPr>
        <w:numPr>
          <w:ilvl w:val="0"/>
          <w:numId w:val="24"/>
        </w:numPr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 xml:space="preserve">select p.ProductID , ProductName , Description , OriginalPrice ,  SellPrice  , SalePercent , SubCategoryID , SellerID , Amount , StatusID , StatusID ,BrandID , height  , width ,weight , s.ProductImgURL from  Product p join ProductImg s </w:t>
      </w:r>
    </w:p>
    <w:p>
      <w:pPr>
        <w:ind w:left="720" w:firstLine="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on p.ProductID = s.ProductID where p.SellerID = (select UserID from Users where Username =  ? )</w:t>
      </w:r>
    </w:p>
    <w:p>
      <w:pPr>
        <w:numPr>
          <w:ilvl w:val="0"/>
          <w:numId w:val="24"/>
        </w:numPr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select o.ID , o.UserID , o.TotalPrice , o.Note , o.Status , o.Date , d.Order_ID , d.ProductID , d.ProductName , d.ProductPrice ,d.ProductPrice , d.Quantity from Orders o</w:t>
      </w:r>
    </w:p>
    <w:p>
      <w:pPr>
        <w:ind w:left="720" w:firstLine="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 xml:space="preserve"> join Order_Detail d on d.Order_ID = o.ID where ProductID =  ?</w:t>
      </w:r>
    </w:p>
    <w:p/>
    <w:p/>
    <w:p>
      <w:pPr>
        <w:pStyle w:val="3"/>
      </w:pPr>
      <w:bookmarkStart w:id="164" w:name="_Toc14993"/>
      <w:commentRangeStart w:id="33"/>
      <w:r>
        <w:rPr>
          <w:rtl w:val="0"/>
        </w:rPr>
        <w:t>35. PostDetail</w:t>
      </w:r>
      <w:commentRangeEnd w:id="33"/>
      <w:r>
        <w:commentReference w:id="33"/>
      </w:r>
      <w:bookmarkEnd w:id="164"/>
    </w:p>
    <w:p>
      <w:pPr>
        <w:rPr>
          <w:b/>
        </w:rPr>
      </w:pPr>
      <w:r>
        <w:rPr>
          <w:b/>
          <w:rtl w:val="0"/>
        </w:rPr>
        <w:t>a.class diagram</w:t>
      </w:r>
    </w:p>
    <w:p>
      <w:r>
        <w:drawing>
          <wp:inline distT="114300" distB="114300" distL="114300" distR="114300">
            <wp:extent cx="5943600" cy="5422900"/>
            <wp:effectExtent l="0" t="0" r="0" b="0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0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</w:pPr>
      <w:bookmarkStart w:id="165" w:name="_Toc25009"/>
      <w:r>
        <w:rPr>
          <w:rtl w:val="0"/>
        </w:rPr>
        <w:t>b. Class Specifications</w:t>
      </w:r>
      <w:bookmarkEnd w:id="165"/>
    </w:p>
    <w:p>
      <w:pPr>
        <w:spacing w:before="240" w:after="240"/>
        <w:rPr>
          <w:b/>
        </w:rPr>
      </w:pPr>
      <w:r>
        <w:rPr>
          <w:b/>
          <w:rtl w:val="0"/>
        </w:rPr>
        <w:t xml:space="preserve"> </w:t>
      </w:r>
    </w:p>
    <w:p>
      <w:pPr>
        <w:spacing w:before="240" w:after="240"/>
        <w:rPr>
          <w:b/>
        </w:rPr>
      </w:pPr>
      <w:r>
        <w:rPr>
          <w:b/>
          <w:rtl w:val="0"/>
        </w:rPr>
        <w:t xml:space="preserve"> </w:t>
      </w:r>
    </w:p>
    <w:p>
      <w:pPr>
        <w:pStyle w:val="5"/>
        <w:keepNext w:val="0"/>
        <w:keepLines w:val="0"/>
        <w:spacing w:before="240" w:after="40"/>
        <w:rPr>
          <w:i w:val="0"/>
        </w:rPr>
      </w:pPr>
      <w:bookmarkStart w:id="166" w:name="_Toc21166"/>
      <w:r>
        <w:rPr>
          <w:i w:val="0"/>
          <w:rtl w:val="0"/>
        </w:rPr>
        <w:t>PostControl  Class: The doGet function is used to get the ID of the post and then use the doPost function to edit the product</w:t>
      </w:r>
      <w:bookmarkEnd w:id="166"/>
    </w:p>
    <w:p>
      <w:pPr>
        <w:spacing w:before="240" w:after="0" w:line="276" w:lineRule="auto"/>
        <w:jc w:val="both"/>
        <w:rPr>
          <w:b/>
          <w:i/>
        </w:rPr>
      </w:pPr>
      <w:r>
        <w:rPr>
          <w:b/>
          <w:i/>
          <w:rtl w:val="0"/>
        </w:rPr>
        <w:t xml:space="preserve"> </w:t>
      </w:r>
    </w:p>
    <w:tbl>
      <w:tblPr>
        <w:tblStyle w:val="69"/>
        <w:tblW w:w="85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35"/>
        <w:gridCol w:w="2220"/>
        <w:gridCol w:w="564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Nothing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doGet()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Get ID of post and push ID, title, description, imageLink, Seller ID to EditBlog.jsp to edit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9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doPost()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Get ID, title, description, imageLink, userID in PostDetailjsp when changed, use edit function in postDAO to edit post and combackManageControl Class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getServletInfo()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Return a String containing servlet description</w:t>
            </w:r>
          </w:p>
        </w:tc>
      </w:tr>
    </w:tbl>
    <w:p>
      <w:pPr>
        <w:spacing w:before="240" w:after="240"/>
        <w:rPr>
          <w:b/>
        </w:rPr>
      </w:pPr>
      <w:r>
        <w:rPr>
          <w:b/>
          <w:rtl w:val="0"/>
        </w:rPr>
        <w:t xml:space="preserve"> </w:t>
      </w:r>
    </w:p>
    <w:p>
      <w:pPr>
        <w:pStyle w:val="5"/>
        <w:keepNext w:val="0"/>
        <w:keepLines w:val="0"/>
        <w:spacing w:before="240" w:after="40"/>
        <w:rPr>
          <w:i w:val="0"/>
        </w:rPr>
      </w:pPr>
      <w:bookmarkStart w:id="167" w:name="_Toc845"/>
      <w:r>
        <w:rPr>
          <w:i w:val="0"/>
          <w:rtl w:val="0"/>
        </w:rPr>
        <w:t>DeletepostControll  Class: use process request function to get and delete post by ID</w:t>
      </w:r>
      <w:bookmarkEnd w:id="167"/>
    </w:p>
    <w:p>
      <w:pPr>
        <w:spacing w:before="240" w:after="0" w:line="276" w:lineRule="auto"/>
        <w:jc w:val="both"/>
        <w:rPr>
          <w:b/>
          <w:i/>
        </w:rPr>
      </w:pPr>
      <w:r>
        <w:rPr>
          <w:b/>
          <w:i/>
          <w:rtl w:val="0"/>
        </w:rPr>
        <w:t xml:space="preserve"> </w:t>
      </w:r>
    </w:p>
    <w:tbl>
      <w:tblPr>
        <w:tblStyle w:val="70"/>
        <w:tblW w:w="861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235"/>
        <w:gridCol w:w="562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2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Get ID of post need to Delete and use function delete in post DAO to delete post by ID and comeback Error.jsp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doGet()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Nothing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doPost()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Nothing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getServletInfo()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Return a String containing servlet description</w:t>
            </w:r>
          </w:p>
        </w:tc>
      </w:tr>
    </w:tbl>
    <w:p>
      <w:pPr>
        <w:rPr>
          <w:b/>
        </w:rPr>
      </w:pPr>
    </w:p>
    <w:p>
      <w:pPr>
        <w:pStyle w:val="4"/>
        <w:keepNext w:val="0"/>
        <w:keepLines w:val="0"/>
        <w:spacing w:before="280" w:after="80"/>
      </w:pPr>
      <w:bookmarkStart w:id="168" w:name="_Toc669"/>
      <w:r>
        <w:rPr>
          <w:rtl w:val="0"/>
        </w:rPr>
        <w:t>c. Sequence Diagram(s)</w:t>
      </w:r>
      <w:bookmarkEnd w:id="168"/>
    </w:p>
    <w:p>
      <w:r>
        <w:drawing>
          <wp:inline distT="114300" distB="114300" distL="114300" distR="114300">
            <wp:extent cx="5943600" cy="3657600"/>
            <wp:effectExtent l="0" t="0" r="0" b="0"/>
            <wp:docPr id="64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2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rPr>
          <w:b w:val="0"/>
          <w:sz w:val="20"/>
          <w:szCs w:val="20"/>
        </w:rPr>
      </w:pPr>
      <w:bookmarkStart w:id="169" w:name="_Toc15700"/>
      <w:r>
        <w:rPr>
          <w:b w:val="0"/>
          <w:sz w:val="20"/>
          <w:szCs w:val="20"/>
          <w:rtl w:val="0"/>
        </w:rPr>
        <w:t>d. Database queries</w:t>
      </w:r>
      <w:bookmarkEnd w:id="169"/>
    </w:p>
    <w:p>
      <w:pPr>
        <w:spacing w:before="240" w:after="24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</w:t>
      </w:r>
      <w:r>
        <w:rPr>
          <w:sz w:val="28"/>
          <w:szCs w:val="28"/>
          <w:rtl w:val="0"/>
        </w:rPr>
        <w:tab/>
      </w:r>
      <w:r>
        <w:rPr>
          <w:sz w:val="28"/>
          <w:szCs w:val="28"/>
          <w:rtl w:val="0"/>
        </w:rPr>
        <w:t>- "Delete FROM Post WHERE ID = ?"</w:t>
      </w:r>
    </w:p>
    <w:p>
      <w:pPr>
        <w:spacing w:before="240" w:after="24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</w:t>
      </w:r>
      <w:r>
        <w:rPr>
          <w:sz w:val="28"/>
          <w:szCs w:val="28"/>
          <w:rtl w:val="0"/>
        </w:rPr>
        <w:tab/>
      </w:r>
      <w:r>
        <w:rPr>
          <w:sz w:val="28"/>
          <w:szCs w:val="28"/>
          <w:rtl w:val="0"/>
        </w:rPr>
        <w:t>- "Update …= ? “</w:t>
      </w:r>
    </w:p>
    <w:p>
      <w:pPr>
        <w:spacing w:before="240" w:after="240"/>
        <w:rPr>
          <w:sz w:val="34"/>
          <w:szCs w:val="34"/>
        </w:rPr>
      </w:pPr>
      <w:r>
        <w:rPr>
          <w:sz w:val="16"/>
          <w:szCs w:val="16"/>
          <w:rtl w:val="0"/>
        </w:rPr>
        <w:t xml:space="preserve">          </w:t>
      </w:r>
      <w:r>
        <w:rPr>
          <w:sz w:val="16"/>
          <w:szCs w:val="16"/>
          <w:rtl w:val="0"/>
        </w:rPr>
        <w:tab/>
      </w:r>
      <w:r>
        <w:rPr>
          <w:rtl w:val="0"/>
        </w:rPr>
        <w:t>- "INSERT INTO Post VALUES (?,?,?,?)"</w:t>
      </w:r>
    </w:p>
    <w:p>
      <w:pPr>
        <w:rPr>
          <w:b/>
          <w:sz w:val="34"/>
          <w:szCs w:val="34"/>
        </w:rPr>
      </w:pPr>
      <w:commentRangeStart w:id="34"/>
      <w:r>
        <w:rPr>
          <w:b/>
          <w:sz w:val="34"/>
          <w:szCs w:val="34"/>
          <w:rtl w:val="0"/>
        </w:rPr>
        <w:t>36. PostList</w:t>
      </w:r>
      <w:commentRangeEnd w:id="34"/>
      <w:r>
        <w:commentReference w:id="34"/>
      </w:r>
    </w:p>
    <w:p>
      <w:pPr>
        <w:rPr>
          <w:b/>
          <w:sz w:val="34"/>
          <w:szCs w:val="34"/>
        </w:rPr>
      </w:pPr>
      <w:r>
        <w:rPr>
          <w:b/>
          <w:sz w:val="34"/>
          <w:szCs w:val="34"/>
          <w:rtl w:val="0"/>
        </w:rPr>
        <w:t>a.class diagram</w:t>
      </w:r>
    </w:p>
    <w:p>
      <w:pPr>
        <w:rPr>
          <w:b/>
          <w:sz w:val="34"/>
          <w:szCs w:val="34"/>
        </w:rPr>
      </w:pPr>
      <w:r>
        <w:rPr>
          <w:b/>
          <w:sz w:val="34"/>
          <w:szCs w:val="34"/>
        </w:rPr>
        <w:drawing>
          <wp:inline distT="114300" distB="114300" distL="114300" distR="114300">
            <wp:extent cx="5943600" cy="5422900"/>
            <wp:effectExtent l="0" t="0" r="0" b="0"/>
            <wp:docPr id="3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45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</w:pPr>
      <w:bookmarkStart w:id="170" w:name="_Toc24231"/>
      <w:r>
        <w:rPr>
          <w:rtl w:val="0"/>
        </w:rPr>
        <w:t>b. Class Specifications</w:t>
      </w:r>
      <w:bookmarkEnd w:id="170"/>
    </w:p>
    <w:p>
      <w:pPr>
        <w:pStyle w:val="5"/>
        <w:keepNext w:val="0"/>
        <w:keepLines w:val="0"/>
        <w:spacing w:before="240" w:after="40"/>
        <w:rPr>
          <w:i w:val="0"/>
        </w:rPr>
      </w:pPr>
      <w:bookmarkStart w:id="171" w:name="_Toc21494"/>
      <w:r>
        <w:rPr>
          <w:i w:val="0"/>
          <w:rtl w:val="0"/>
        </w:rPr>
        <w:t>PostManageControl Class: This class process request for list of post create by user ID</w:t>
      </w:r>
      <w:bookmarkEnd w:id="171"/>
    </w:p>
    <w:tbl>
      <w:tblPr>
        <w:tblStyle w:val="71"/>
        <w:tblW w:w="85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220"/>
        <w:gridCol w:w="562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Select list Post of user in SQL server and return Postlist.jsp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doGet()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Nothing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doPost()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Nothing</w:t>
            </w:r>
          </w:p>
        </w:tc>
      </w:tr>
    </w:tbl>
    <w:p>
      <w:pPr>
        <w:rPr>
          <w:b/>
          <w:sz w:val="34"/>
          <w:szCs w:val="34"/>
        </w:rPr>
      </w:pPr>
      <w:r>
        <w:rPr>
          <w:b/>
          <w:sz w:val="34"/>
          <w:szCs w:val="34"/>
          <w:rtl w:val="0"/>
        </w:rPr>
        <w:t>c.sequences diagram</w:t>
      </w:r>
    </w:p>
    <w:p>
      <w:pPr>
        <w:rPr>
          <w:b/>
          <w:sz w:val="34"/>
          <w:szCs w:val="34"/>
        </w:rPr>
      </w:pPr>
      <w:r>
        <w:rPr>
          <w:b/>
          <w:sz w:val="34"/>
          <w:szCs w:val="34"/>
        </w:rPr>
        <w:drawing>
          <wp:inline distT="114300" distB="114300" distL="114300" distR="114300">
            <wp:extent cx="5943600" cy="5054600"/>
            <wp:effectExtent l="0" t="0" r="0" b="0"/>
            <wp:docPr id="4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4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4"/>
          <w:szCs w:val="34"/>
        </w:rPr>
      </w:pPr>
    </w:p>
    <w:p>
      <w:pPr>
        <w:pStyle w:val="4"/>
        <w:keepNext w:val="0"/>
        <w:keepLines w:val="0"/>
        <w:spacing w:before="280" w:after="80"/>
      </w:pPr>
      <w:bookmarkStart w:id="172" w:name="_Toc16159"/>
      <w:r>
        <w:rPr>
          <w:rtl w:val="0"/>
        </w:rPr>
        <w:t>d. Database queries</w:t>
      </w:r>
      <w:bookmarkEnd w:id="172"/>
    </w:p>
    <w:p>
      <w:pPr>
        <w:spacing w:before="240" w:after="240"/>
        <w:rPr>
          <w:b/>
          <w:sz w:val="34"/>
          <w:szCs w:val="34"/>
        </w:rPr>
      </w:pPr>
      <w:r>
        <w:rPr>
          <w:b/>
          <w:sz w:val="34"/>
          <w:szCs w:val="34"/>
          <w:rtl w:val="0"/>
        </w:rPr>
        <w:t xml:space="preserve">          </w:t>
      </w:r>
      <w:r>
        <w:rPr>
          <w:b/>
          <w:sz w:val="34"/>
          <w:szCs w:val="34"/>
          <w:rtl w:val="0"/>
        </w:rPr>
        <w:tab/>
      </w:r>
      <w:r>
        <w:rPr>
          <w:b/>
          <w:sz w:val="34"/>
          <w:szCs w:val="34"/>
          <w:rtl w:val="0"/>
        </w:rPr>
        <w:t>- "SELECT * FROM Post WHERE ID = ?"</w:t>
      </w:r>
    </w:p>
    <w:p>
      <w:pPr>
        <w:rPr>
          <w:b/>
          <w:sz w:val="34"/>
          <w:szCs w:val="34"/>
        </w:rPr>
      </w:pPr>
    </w:p>
    <w:p>
      <w:pPr>
        <w:pStyle w:val="3"/>
      </w:pPr>
      <w:bookmarkStart w:id="173" w:name="_t4ch5o7hzfgp" w:colFirst="0" w:colLast="0"/>
      <w:bookmarkEnd w:id="173"/>
    </w:p>
    <w:p>
      <w:pPr>
        <w:pStyle w:val="3"/>
      </w:pPr>
      <w:bookmarkStart w:id="174" w:name="_Toc22422"/>
      <w:r>
        <w:rPr>
          <w:rtl w:val="0"/>
        </w:rPr>
        <w:t xml:space="preserve">37.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Error</w:t>
      </w:r>
      <w:bookmarkEnd w:id="174"/>
    </w:p>
    <w:p>
      <w:pPr>
        <w:pStyle w:val="4"/>
      </w:pPr>
      <w:bookmarkStart w:id="175" w:name="_Toc3791"/>
      <w:r>
        <w:rPr>
          <w:rtl w:val="0"/>
        </w:rPr>
        <w:t>a. Class Diagram</w:t>
      </w:r>
      <w:bookmarkEnd w:id="175"/>
    </w:p>
    <w:p>
      <w:pPr>
        <w:spacing w:before="240" w:after="240"/>
        <w:jc w:val="both"/>
      </w:pPr>
      <w:r>
        <w:rPr>
          <w:i/>
          <w:color w:val="0000FF"/>
        </w:rPr>
        <w:drawing>
          <wp:inline distT="114300" distB="114300" distL="114300" distR="114300">
            <wp:extent cx="2419350" cy="1247775"/>
            <wp:effectExtent l="0" t="0" r="0" b="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76" w:name="_Toc31740"/>
      <w:r>
        <w:rPr>
          <w:rtl w:val="0"/>
        </w:rPr>
        <w:t>b. Class Specifications</w:t>
      </w:r>
      <w:bookmarkEnd w:id="176"/>
    </w:p>
    <w:p>
      <w:pPr>
        <w:spacing w:before="240" w:after="240"/>
        <w:jc w:val="both"/>
      </w:pPr>
      <w:r>
        <w:rPr>
          <w:rtl w:val="0"/>
        </w:rPr>
        <w:t>error Class</w:t>
      </w:r>
    </w:p>
    <w:tbl>
      <w:tblPr>
        <w:tblStyle w:val="72"/>
        <w:tblW w:w="85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130"/>
        <w:gridCol w:w="57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Process and return error page html back to user</w:t>
            </w:r>
          </w:p>
        </w:tc>
      </w:tr>
    </w:tbl>
    <w:p>
      <w:pPr>
        <w:spacing w:before="240" w:after="240"/>
      </w:pPr>
      <w:r>
        <w:rPr>
          <w:rtl w:val="0"/>
        </w:rPr>
        <w:t xml:space="preserve">  </w:t>
      </w:r>
    </w:p>
    <w:p>
      <w:pPr>
        <w:pStyle w:val="4"/>
      </w:pPr>
      <w:bookmarkStart w:id="177" w:name="_Toc32222"/>
      <w:r>
        <w:rPr>
          <w:rtl w:val="0"/>
        </w:rPr>
        <w:t>c. Sequence Diagram(s)</w:t>
      </w:r>
      <w:bookmarkEnd w:id="177"/>
    </w:p>
    <w:p>
      <w:pPr>
        <w:spacing w:before="240" w:after="240"/>
        <w:jc w:val="both"/>
      </w:pPr>
      <w:r>
        <w:rPr>
          <w:i/>
          <w:color w:val="0000FF"/>
        </w:rPr>
        <w:drawing>
          <wp:inline distT="114300" distB="114300" distL="114300" distR="114300">
            <wp:extent cx="3547745" cy="2879090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7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287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78" w:name="_Toc22060"/>
      <w:r>
        <w:rPr>
          <w:rtl w:val="0"/>
        </w:rPr>
        <w:t>d. Database queries</w:t>
      </w:r>
      <w:bookmarkEnd w:id="178"/>
    </w:p>
    <w:p>
      <w:r>
        <w:rPr>
          <w:rtl w:val="0"/>
        </w:rPr>
        <w:t>None</w:t>
      </w:r>
    </w:p>
    <w:p>
      <w:pPr>
        <w:pStyle w:val="3"/>
      </w:pPr>
      <w:bookmarkStart w:id="179" w:name="_ffevzqsm452s" w:colFirst="0" w:colLast="0"/>
      <w:bookmarkEnd w:id="179"/>
    </w:p>
    <w:p>
      <w:pPr>
        <w:pStyle w:val="3"/>
      </w:pPr>
      <w:bookmarkStart w:id="180" w:name="_Toc17616"/>
      <w:commentRangeStart w:id="35"/>
      <w:r>
        <w:rPr>
          <w:rtl w:val="0"/>
        </w:rPr>
        <w:t>38. Manage Feedback [Seller]</w:t>
      </w:r>
      <w:commentRangeEnd w:id="35"/>
      <w:r>
        <w:commentReference w:id="35"/>
      </w:r>
      <w:bookmarkEnd w:id="180"/>
    </w:p>
    <w:p>
      <w:pPr>
        <w:pStyle w:val="4"/>
      </w:pPr>
      <w:bookmarkStart w:id="181" w:name="_Toc7655"/>
      <w:r>
        <w:rPr>
          <w:rtl w:val="0"/>
        </w:rPr>
        <w:t>a. Class Diagram</w:t>
      </w:r>
      <w:bookmarkEnd w:id="181"/>
    </w:p>
    <w:p>
      <w:r>
        <w:drawing>
          <wp:inline distT="114300" distB="114300" distL="114300" distR="114300">
            <wp:extent cx="5943600" cy="3073400"/>
            <wp:effectExtent l="0" t="0" r="0" b="0"/>
            <wp:docPr id="3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82" w:name="_Toc16524"/>
      <w:r>
        <w:rPr>
          <w:rtl w:val="0"/>
        </w:rPr>
        <w:t>b. Class Specifications</w:t>
      </w:r>
      <w:bookmarkEnd w:id="182"/>
    </w:p>
    <w:p>
      <w:pPr>
        <w:numPr>
          <w:ilvl w:val="0"/>
          <w:numId w:val="20"/>
        </w:numPr>
        <w:spacing w:line="256" w:lineRule="auto"/>
        <w:ind w:left="1440" w:hanging="360"/>
        <w:rPr>
          <w:b w:val="0"/>
          <w:sz w:val="22"/>
          <w:szCs w:val="22"/>
        </w:rPr>
      </w:pPr>
      <w:r>
        <w:rPr>
          <w:rtl w:val="0"/>
        </w:rPr>
        <w:t>ManageFeedbackBySeller class</w:t>
      </w:r>
    </w:p>
    <w:tbl>
      <w:tblPr>
        <w:tblStyle w:val="73"/>
        <w:tblW w:w="858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750"/>
        <w:gridCol w:w="2130"/>
        <w:gridCol w:w="57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 Feedback by Seller to display on ManageFeedbackBySeller.jsp</w:t>
            </w:r>
          </w:p>
        </w:tc>
      </w:tr>
    </w:tbl>
    <w:p>
      <w:pPr>
        <w:numPr>
          <w:ilvl w:val="0"/>
          <w:numId w:val="20"/>
        </w:numPr>
        <w:spacing w:line="256" w:lineRule="auto"/>
        <w:ind w:left="1440" w:hanging="360"/>
        <w:rPr>
          <w:b w:val="0"/>
          <w:sz w:val="22"/>
          <w:szCs w:val="22"/>
        </w:rPr>
      </w:pPr>
      <w:r>
        <w:rPr>
          <w:rtl w:val="0"/>
        </w:rPr>
        <w:t>FeedbackDAO class</w:t>
      </w:r>
    </w:p>
    <w:tbl>
      <w:tblPr>
        <w:tblStyle w:val="74"/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567"/>
        <w:gridCol w:w="2835"/>
        <w:gridCol w:w="567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getNewFeedback()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top 5 newest Feedback from database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77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getAllFeedback (int id)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All Feedback of a product in database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04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add(Feedback feedback)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Add feedback with detail entered in addFeedback.jsp page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null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feedback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05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update(Feedback feedback)</w:t>
            </w:r>
          </w:p>
          <w:p>
            <w:pPr>
              <w:spacing w:after="0" w:line="240" w:lineRule="auto"/>
              <w:rPr>
                <w:i/>
              </w:rPr>
            </w:pP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Update feedback with detail entered in updateFeedback.jsp page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null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feedback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06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delete(int id)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Update feedback with id entered in updateFeedback.jsp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null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id</w:t>
            </w:r>
          </w:p>
        </w:tc>
      </w:tr>
    </w:tbl>
    <w:p>
      <w:pPr>
        <w:spacing w:after="0"/>
        <w:ind w:left="720" w:firstLine="0"/>
      </w:pPr>
    </w:p>
    <w:p/>
    <w:p>
      <w:pPr>
        <w:pStyle w:val="4"/>
      </w:pPr>
      <w:bookmarkStart w:id="183" w:name="_Toc14354"/>
      <w:r>
        <w:rPr>
          <w:rtl w:val="0"/>
        </w:rPr>
        <w:t>c. Sequence Diagram(s)</w:t>
      </w:r>
      <w:bookmarkEnd w:id="183"/>
    </w:p>
    <w:p>
      <w:r>
        <w:drawing>
          <wp:inline distT="114300" distB="114300" distL="114300" distR="114300">
            <wp:extent cx="5943600" cy="2882900"/>
            <wp:effectExtent l="0" t="0" r="0" b="0"/>
            <wp:docPr id="6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8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84" w:name="_Toc14220"/>
      <w:r>
        <w:rPr>
          <w:rtl w:val="0"/>
        </w:rPr>
        <w:t>d. Database queries</w:t>
      </w:r>
      <w:bookmarkEnd w:id="184"/>
    </w:p>
    <w:p>
      <w:r>
        <w:rPr>
          <w:rtl w:val="0"/>
        </w:rPr>
        <w:t>SELECT * FROM (dbo.Feedback f JOIN dbo.Product p ON  p.ProductID=f.ProductID) JOIN dbo.Users u ON  u.UserID=p.SellerID WHERE f.UserID=?</w:t>
      </w:r>
    </w:p>
    <w:p>
      <w:pPr>
        <w:pStyle w:val="3"/>
      </w:pPr>
      <w:bookmarkStart w:id="185" w:name="_Toc14760"/>
      <w:r>
        <w:rPr>
          <w:rtl w:val="0"/>
        </w:rPr>
        <w:t>39. Manage Feedback [Customer]</w:t>
      </w:r>
      <w:bookmarkEnd w:id="185"/>
    </w:p>
    <w:p>
      <w:pPr>
        <w:pStyle w:val="4"/>
      </w:pPr>
      <w:bookmarkStart w:id="186" w:name="_Toc22952"/>
      <w:r>
        <w:rPr>
          <w:rtl w:val="0"/>
        </w:rPr>
        <w:t>a. Class Diagram</w:t>
      </w:r>
      <w:bookmarkEnd w:id="186"/>
    </w:p>
    <w:p>
      <w:r>
        <w:drawing>
          <wp:inline distT="114300" distB="114300" distL="114300" distR="114300">
            <wp:extent cx="5943600" cy="3149600"/>
            <wp:effectExtent l="0" t="0" r="0" b="0"/>
            <wp:docPr id="3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0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87" w:name="_Toc20187"/>
      <w:r>
        <w:rPr>
          <w:rtl w:val="0"/>
        </w:rPr>
        <w:t>b. Class Specifications</w:t>
      </w:r>
      <w:bookmarkEnd w:id="187"/>
    </w:p>
    <w:p>
      <w:pPr>
        <w:numPr>
          <w:ilvl w:val="0"/>
          <w:numId w:val="20"/>
        </w:numPr>
        <w:spacing w:line="256" w:lineRule="auto"/>
        <w:ind w:left="1440" w:hanging="360"/>
      </w:pPr>
      <w:r>
        <w:rPr>
          <w:rtl w:val="0"/>
        </w:rPr>
        <w:t>ManageFeedbackBySeller class</w:t>
      </w:r>
    </w:p>
    <w:tbl>
      <w:tblPr>
        <w:tblStyle w:val="75"/>
        <w:tblW w:w="858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750"/>
        <w:gridCol w:w="2130"/>
        <w:gridCol w:w="57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 Feedback by Customer to display on ManageFeedbackByCustomer.jsp</w:t>
            </w:r>
          </w:p>
        </w:tc>
      </w:tr>
    </w:tbl>
    <w:p>
      <w:pPr>
        <w:numPr>
          <w:ilvl w:val="0"/>
          <w:numId w:val="20"/>
        </w:numPr>
        <w:spacing w:line="256" w:lineRule="auto"/>
        <w:ind w:left="1440" w:hanging="360"/>
      </w:pPr>
      <w:r>
        <w:rPr>
          <w:rtl w:val="0"/>
        </w:rPr>
        <w:t>FeedbackDAO class</w:t>
      </w:r>
    </w:p>
    <w:tbl>
      <w:tblPr>
        <w:tblStyle w:val="76"/>
        <w:tblW w:w="907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567"/>
        <w:gridCol w:w="2835"/>
        <w:gridCol w:w="567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getNewFeedback()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top 5 newest Feedback from database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77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getAllFeedback (int id)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All Feedback of a product in database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04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add(Feedback feedback)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Add feedback with detail entered in addFeedback.jsp page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null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feedback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05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update(Feedback feedback)</w:t>
            </w:r>
          </w:p>
          <w:p>
            <w:pPr>
              <w:spacing w:after="0" w:line="240" w:lineRule="auto"/>
              <w:rPr>
                <w:i/>
              </w:rPr>
            </w:pP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Update feedback with detail entered in updateFeedback.jsp page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null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feedback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06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delete(int id)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Update feedback with id entered in updateFeedback.jsp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Return: null</w:t>
            </w: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Input: id</w:t>
            </w:r>
          </w:p>
        </w:tc>
      </w:tr>
    </w:tbl>
    <w:p>
      <w:pPr>
        <w:spacing w:after="0"/>
        <w:ind w:left="720" w:firstLine="0"/>
      </w:pPr>
    </w:p>
    <w:p/>
    <w:p>
      <w:pPr>
        <w:pStyle w:val="4"/>
      </w:pPr>
      <w:bookmarkStart w:id="188" w:name="_Toc22297"/>
      <w:r>
        <w:rPr>
          <w:rtl w:val="0"/>
        </w:rPr>
        <w:t>c. Sequence Diagram(s)</w:t>
      </w:r>
      <w:bookmarkEnd w:id="188"/>
    </w:p>
    <w:p>
      <w:r>
        <w:drawing>
          <wp:inline distT="114300" distB="114300" distL="114300" distR="114300">
            <wp:extent cx="5943600" cy="2908300"/>
            <wp:effectExtent l="0" t="0" r="0" b="0"/>
            <wp:docPr id="4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4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89" w:name="_Toc4235"/>
      <w:r>
        <w:rPr>
          <w:rtl w:val="0"/>
        </w:rPr>
        <w:t>d. Database queries</w:t>
      </w:r>
      <w:bookmarkEnd w:id="189"/>
    </w:p>
    <w:p>
      <w:r>
        <w:rPr>
          <w:rtl w:val="0"/>
        </w:rPr>
        <w:t>SELECT * FROM (dbo.Feedback f JOIN dbo.Product p ON  p.ProductID=f.ProductID) JOIN dbo.Users u ON  u.UserID=p.SellerID WHERE f.UserID=?</w:t>
      </w:r>
    </w:p>
    <w:p/>
    <w:p>
      <w:pPr>
        <w:pStyle w:val="4"/>
      </w:pPr>
      <w:bookmarkStart w:id="190" w:name="_jjl8hgrinqfc" w:colFirst="0" w:colLast="0"/>
      <w:bookmarkEnd w:id="190"/>
    </w:p>
    <w:p>
      <w:pPr>
        <w:pStyle w:val="3"/>
      </w:pPr>
      <w:bookmarkStart w:id="191" w:name="_Toc4259"/>
      <w:commentRangeStart w:id="36"/>
      <w:r>
        <w:rPr>
          <w:rtl w:val="0"/>
        </w:rPr>
        <w:t>40</w:t>
      </w:r>
      <w:commentRangeEnd w:id="36"/>
      <w:r>
        <w:commentReference w:id="36"/>
      </w:r>
      <w:r>
        <w:rPr>
          <w:rtl w:val="0"/>
        </w:rPr>
        <w:t xml:space="preserve">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Manage Banner</w:t>
      </w:r>
      <w:bookmarkEnd w:id="191"/>
    </w:p>
    <w:p>
      <w:pPr>
        <w:pStyle w:val="4"/>
      </w:pPr>
      <w:bookmarkStart w:id="192" w:name="_Toc25158"/>
      <w:r>
        <w:rPr>
          <w:rtl w:val="0"/>
        </w:rPr>
        <w:t>a. Class Diagram</w:t>
      </w:r>
      <w:bookmarkEnd w:id="192"/>
    </w:p>
    <w:p>
      <w:pPr>
        <w:spacing w:before="240" w:after="240"/>
        <w:jc w:val="both"/>
      </w:pPr>
      <w:r>
        <w:rPr>
          <w:i/>
          <w:color w:val="0000FF"/>
        </w:rPr>
        <w:drawing>
          <wp:inline distT="114300" distB="114300" distL="114300" distR="114300">
            <wp:extent cx="4286250" cy="2981325"/>
            <wp:effectExtent l="0" t="0" r="0" b="0"/>
            <wp:docPr id="83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73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93" w:name="_Toc12810"/>
      <w:r>
        <w:rPr>
          <w:rtl w:val="0"/>
        </w:rPr>
        <w:t>b. Class Specifications</w:t>
      </w:r>
      <w:bookmarkEnd w:id="193"/>
    </w:p>
    <w:tbl>
      <w:tblPr>
        <w:tblStyle w:val="77"/>
        <w:tblW w:w="85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130"/>
        <w:gridCol w:w="57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addBanner()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add new Banner to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deleteBanner()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delete Banner from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addCBanner()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add new Homepage Carousel Banner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editCBanner()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edit existing Carousel Banner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05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deleteCBanner()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delete old Carousel Banner</w:t>
            </w:r>
          </w:p>
        </w:tc>
      </w:tr>
    </w:tbl>
    <w:p>
      <w:pPr>
        <w:spacing w:before="240" w:after="240"/>
      </w:pPr>
      <w:r>
        <w:rPr>
          <w:rtl w:val="0"/>
        </w:rPr>
        <w:t xml:space="preserve">  </w:t>
      </w:r>
    </w:p>
    <w:p>
      <w:pPr>
        <w:pStyle w:val="4"/>
      </w:pPr>
      <w:bookmarkStart w:id="194" w:name="_Toc1383"/>
      <w:r>
        <w:rPr>
          <w:rtl w:val="0"/>
        </w:rPr>
        <w:t>c. Sequence Diagram(s)</w:t>
      </w:r>
      <w:bookmarkEnd w:id="194"/>
    </w:p>
    <w:p>
      <w:pPr>
        <w:spacing w:before="240" w:after="240"/>
        <w:jc w:val="both"/>
      </w:pPr>
      <w:r>
        <w:rPr>
          <w:i/>
          <w:color w:val="0000FF"/>
        </w:rPr>
        <w:drawing>
          <wp:inline distT="114300" distB="114300" distL="114300" distR="114300">
            <wp:extent cx="5943600" cy="3962400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9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95" w:name="_Toc20802"/>
      <w:r>
        <w:rPr>
          <w:rtl w:val="0"/>
        </w:rPr>
        <w:t>d. Database queries</w:t>
      </w:r>
      <w:bookmarkEnd w:id="195"/>
    </w:p>
    <w:p>
      <w:r>
        <w:rPr>
          <w:rtl w:val="0"/>
        </w:rPr>
        <w:t>SELECT * FROM dbo.Banner WHERE ID = ?</w:t>
      </w:r>
    </w:p>
    <w:p>
      <w:r>
        <w:rPr>
          <w:rtl w:val="0"/>
        </w:rPr>
        <w:t>SELECT * FROM dbo.Banner</w:t>
      </w:r>
    </w:p>
    <w:p>
      <w:r>
        <w:rPr>
          <w:rtl w:val="0"/>
        </w:rPr>
        <w:t>INSERT INTO dbo.Banner VALUES ( ? )</w:t>
      </w:r>
    </w:p>
    <w:p>
      <w:r>
        <w:rPr>
          <w:rtl w:val="0"/>
        </w:rPr>
        <w:t>DELETE FROM dbo.Banner WHERE ID = ?</w:t>
      </w:r>
    </w:p>
    <w:p>
      <w:r>
        <w:rPr>
          <w:rtl w:val="0"/>
        </w:rPr>
        <w:t>SELECT * FROM dbo.CBanner WHERE ID = ?</w:t>
      </w:r>
    </w:p>
    <w:p>
      <w:r>
        <w:rPr>
          <w:rtl w:val="0"/>
        </w:rPr>
        <w:t>SELECT * FROM dbo.CBanner</w:t>
      </w:r>
    </w:p>
    <w:p>
      <w:r>
        <w:rPr>
          <w:rtl w:val="0"/>
        </w:rPr>
        <w:t>INSERT INTO dbo.CBanner VALUES ( ? , ? , ? )</w:t>
      </w:r>
    </w:p>
    <w:p>
      <w:r>
        <w:rPr>
          <w:rtl w:val="0"/>
        </w:rPr>
        <w:t>UPDATE dbo.CBanner SET Img = ?,Title = ? , [desc] = ? WHERE ID = ?</w:t>
      </w:r>
    </w:p>
    <w:p>
      <w:r>
        <w:rPr>
          <w:rtl w:val="0"/>
        </w:rPr>
        <w:t>DELETE FROM dbo.CBanner WHERE ID = ?</w:t>
      </w:r>
    </w:p>
    <w:p>
      <w:pPr>
        <w:pStyle w:val="3"/>
        <w:rPr>
          <w:rFonts w:ascii="Times New Roman" w:hAnsi="Times New Roman" w:eastAsia="Times New Roman" w:cs="Times New Roman"/>
          <w:b w:val="0"/>
          <w:sz w:val="24"/>
          <w:szCs w:val="24"/>
        </w:rPr>
      </w:pPr>
      <w:bookmarkStart w:id="196" w:name="_Toc12817"/>
      <w:r>
        <w:rPr>
          <w:rtl w:val="0"/>
        </w:rPr>
        <w:t xml:space="preserve">41.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Chat</w:t>
      </w:r>
      <w:bookmarkEnd w:id="196"/>
    </w:p>
    <w:p>
      <w:pPr>
        <w:pStyle w:val="4"/>
      </w:pPr>
      <w:bookmarkStart w:id="197" w:name="_Toc16369"/>
      <w:r>
        <w:rPr>
          <w:rtl w:val="0"/>
        </w:rPr>
        <w:t>a. Class Diagram</w:t>
      </w:r>
      <w:bookmarkEnd w:id="197"/>
    </w:p>
    <w:p>
      <w:r>
        <w:drawing>
          <wp:inline distT="114300" distB="114300" distL="114300" distR="114300">
            <wp:extent cx="5943600" cy="3632200"/>
            <wp:effectExtent l="0" t="0" r="0" b="0"/>
            <wp:docPr id="54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3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</w:pPr>
      <w:bookmarkStart w:id="198" w:name="_Toc19735"/>
      <w:r>
        <w:rPr>
          <w:rtl w:val="0"/>
        </w:rPr>
        <w:t>b. Class Specifications</w:t>
      </w:r>
      <w:bookmarkEnd w:id="198"/>
    </w:p>
    <w:p>
      <w:pPr>
        <w:keepNext w:val="0"/>
        <w:keepLines w:val="0"/>
        <w:spacing w:before="240" w:after="40"/>
      </w:pPr>
      <w:r>
        <w:rPr>
          <w:rtl w:val="0"/>
        </w:rPr>
        <w:t>Chat</w:t>
      </w:r>
    </w:p>
    <w:p>
      <w:pPr>
        <w:pStyle w:val="4"/>
        <w:keepNext w:val="0"/>
        <w:keepLines w:val="0"/>
        <w:spacing w:before="240" w:line="276" w:lineRule="auto"/>
        <w:jc w:val="both"/>
        <w:rPr>
          <w:i/>
          <w:color w:val="0000FF"/>
        </w:rPr>
      </w:pPr>
      <w:bookmarkStart w:id="199" w:name="_x55oh46q5d6z" w:colFirst="0" w:colLast="0"/>
    </w:p>
    <w:tbl>
      <w:tblPr>
        <w:tblStyle w:val="78"/>
        <w:tblW w:w="858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130"/>
        <w:gridCol w:w="570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processRequest(request, response)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numPr>
                <w:ilvl w:val="0"/>
                <w:numId w:val="25"/>
              </w:numPr>
              <w:spacing w:before="240" w:after="0" w:afterAutospacing="0" w:line="276" w:lineRule="auto"/>
              <w:ind w:left="720" w:hanging="360"/>
            </w:pPr>
            <w:r>
              <w:rPr>
                <w:rtl w:val="0"/>
              </w:rPr>
              <w:t xml:space="preserve">Press Request Statistic on header will call this controller </w:t>
            </w:r>
          </w:p>
          <w:p>
            <w:pPr>
              <w:numPr>
                <w:ilvl w:val="0"/>
                <w:numId w:val="25"/>
              </w:numPr>
              <w:spacing w:after="0" w:afterAutospacing="0" w:line="240" w:lineRule="auto"/>
              <w:ind w:left="720" w:hanging="360"/>
            </w:pPr>
            <w:r>
              <w:rPr>
                <w:rtl w:val="0"/>
              </w:rPr>
              <w:t>This class will get list of friend from data for user and send it to chatbox jsp</w:t>
            </w:r>
          </w:p>
          <w:p>
            <w:pPr>
              <w:keepNext w:val="0"/>
              <w:keepLines w:val="0"/>
              <w:numPr>
                <w:ilvl w:val="0"/>
                <w:numId w:val="25"/>
              </w:numPr>
              <w:spacing w:before="0" w:beforeAutospacing="0" w:after="0" w:afterAutospacing="0" w:line="276" w:lineRule="auto"/>
              <w:ind w:left="720" w:hanging="360"/>
            </w:pPr>
            <w:r>
              <w:rPr>
                <w:rtl w:val="0"/>
              </w:rPr>
              <w:t xml:space="preserve"> Will run to mentorRequestStatistic jsp with attribute data</w:t>
            </w:r>
          </w:p>
          <w:p>
            <w:pPr>
              <w:keepNext w:val="0"/>
              <w:keepLines w:val="0"/>
              <w:numPr>
                <w:ilvl w:val="0"/>
                <w:numId w:val="25"/>
              </w:numPr>
              <w:spacing w:before="0" w:beforeAutospacing="0" w:line="276" w:lineRule="auto"/>
              <w:ind w:left="720" w:hanging="360"/>
            </w:pPr>
            <w:r>
              <w:rPr>
                <w:rtl w:val="0"/>
              </w:rPr>
              <w:t xml:space="preserve"> Will throw Exception and run to error jsp if there any error</w:t>
            </w:r>
          </w:p>
        </w:tc>
      </w:tr>
    </w:tbl>
    <w:p>
      <w:pPr>
        <w:pStyle w:val="4"/>
        <w:keepNext w:val="0"/>
        <w:keepLines w:val="0"/>
        <w:spacing w:before="240" w:after="240"/>
        <w:rPr>
          <w:sz w:val="28"/>
          <w:szCs w:val="28"/>
        </w:rPr>
      </w:pPr>
      <w:bookmarkStart w:id="200" w:name="_7c63x4i7d922" w:colFirst="0" w:colLast="0"/>
      <w:bookmarkEnd w:id="200"/>
    </w:p>
    <w:p>
      <w:pPr>
        <w:keepNext w:val="0"/>
        <w:keepLines w:val="0"/>
        <w:spacing w:before="240" w:after="40"/>
      </w:pPr>
      <w:r>
        <w:rPr>
          <w:rtl w:val="0"/>
        </w:rPr>
        <w:t>LoadMessage</w:t>
      </w:r>
    </w:p>
    <w:p>
      <w:pPr>
        <w:pStyle w:val="4"/>
        <w:keepNext w:val="0"/>
        <w:keepLines w:val="0"/>
        <w:spacing w:before="240" w:line="276" w:lineRule="auto"/>
        <w:jc w:val="both"/>
        <w:rPr>
          <w:i/>
          <w:color w:val="0000FF"/>
        </w:rPr>
      </w:pPr>
    </w:p>
    <w:tbl>
      <w:tblPr>
        <w:tblStyle w:val="79"/>
        <w:tblW w:w="858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490"/>
        <w:gridCol w:w="534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doGet(HttpServletRequest request, HttpServletResponse response)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This get method will load new message for the user and send to ajax and load newly inserted messages if they have not been shown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doPost(HttpServletRequest request, HttpServletResponse response)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This post method will get message which user post and insert it into database</w:t>
            </w:r>
          </w:p>
        </w:tc>
      </w:tr>
    </w:tbl>
    <w:p>
      <w:pPr>
        <w:pStyle w:val="4"/>
        <w:keepNext w:val="0"/>
        <w:keepLines w:val="0"/>
        <w:spacing w:before="240" w:after="240"/>
        <w:rPr>
          <w:sz w:val="28"/>
          <w:szCs w:val="28"/>
        </w:rPr>
      </w:pPr>
      <w:bookmarkStart w:id="201" w:name="_t404p2n1tq64" w:colFirst="0" w:colLast="0"/>
      <w:bookmarkEnd w:id="201"/>
    </w:p>
    <w:p>
      <w:pPr>
        <w:keepNext w:val="0"/>
        <w:keepLines w:val="0"/>
        <w:spacing w:before="240" w:after="40"/>
      </w:pPr>
      <w:r>
        <w:rPr>
          <w:rtl w:val="0"/>
        </w:rPr>
        <w:t>ChatFriendDAO</w:t>
      </w:r>
    </w:p>
    <w:p>
      <w:pPr>
        <w:pStyle w:val="4"/>
        <w:keepNext w:val="0"/>
        <w:keepLines w:val="0"/>
        <w:spacing w:before="240" w:line="276" w:lineRule="auto"/>
        <w:jc w:val="both"/>
        <w:rPr>
          <w:i/>
          <w:color w:val="0000FF"/>
        </w:rPr>
      </w:pPr>
      <w:r>
        <w:rPr>
          <w:i/>
          <w:color w:val="0000FF"/>
          <w:rtl w:val="0"/>
        </w:rPr>
        <w:t xml:space="preserve"> </w:t>
      </w:r>
    </w:p>
    <w:tbl>
      <w:tblPr>
        <w:tblStyle w:val="80"/>
        <w:tblW w:w="858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130"/>
        <w:gridCol w:w="570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checkIfNotFriendYetToAdd(int yourId, int friendId)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numPr>
                <w:ilvl w:val="0"/>
                <w:numId w:val="25"/>
              </w:numPr>
              <w:spacing w:before="240" w:after="0" w:afterAutospacing="0" w:line="276" w:lineRule="auto"/>
              <w:ind w:left="720" w:hanging="360"/>
            </w:pPr>
            <w:r>
              <w:rPr>
                <w:rtl w:val="0"/>
              </w:rPr>
              <w:t xml:space="preserve">This method will check two argument id if they are not friend yet, if not it will add into ChatFriend table) </w:t>
            </w:r>
          </w:p>
          <w:p>
            <w:pPr>
              <w:keepNext w:val="0"/>
              <w:keepLines w:val="0"/>
              <w:numPr>
                <w:ilvl w:val="0"/>
                <w:numId w:val="25"/>
              </w:numPr>
              <w:spacing w:before="0" w:beforeAutospacing="0" w:after="0" w:afterAutospacing="0" w:line="276" w:lineRule="auto"/>
              <w:ind w:left="720" w:hanging="360"/>
            </w:pPr>
            <w:r>
              <w:rPr>
                <w:rtl w:val="0"/>
              </w:rPr>
              <w:t xml:space="preserve">  param: yourId (your id) </w:t>
            </w:r>
          </w:p>
          <w:p>
            <w:pPr>
              <w:keepNext w:val="0"/>
              <w:keepLines w:val="0"/>
              <w:numPr>
                <w:ilvl w:val="0"/>
                <w:numId w:val="25"/>
              </w:numPr>
              <w:spacing w:before="0" w:beforeAutospacing="0" w:after="0" w:afterAutospacing="0" w:line="276" w:lineRule="auto"/>
              <w:ind w:left="720" w:hanging="360"/>
            </w:pPr>
            <w:r>
              <w:rPr>
                <w:rtl w:val="0"/>
              </w:rPr>
              <w:t xml:space="preserve">                friendId (friend id)</w:t>
            </w:r>
          </w:p>
          <w:p>
            <w:pPr>
              <w:keepNext w:val="0"/>
              <w:keepLines w:val="0"/>
              <w:numPr>
                <w:ilvl w:val="0"/>
                <w:numId w:val="25"/>
              </w:numPr>
              <w:spacing w:before="0" w:beforeAutospacing="0" w:after="0" w:afterAutospacing="0" w:line="276" w:lineRule="auto"/>
              <w:ind w:left="720" w:hanging="360"/>
            </w:pPr>
            <w:r>
              <w:rPr>
                <w:rtl w:val="0"/>
              </w:rPr>
              <w:t xml:space="preserve">  return: int (1 if add chat friend success)</w:t>
            </w:r>
          </w:p>
          <w:p>
            <w:pPr>
              <w:keepNext w:val="0"/>
              <w:keepLines w:val="0"/>
              <w:numPr>
                <w:ilvl w:val="0"/>
                <w:numId w:val="25"/>
              </w:numPr>
              <w:spacing w:before="0" w:beforeAutospacing="0" w:line="276" w:lineRule="auto"/>
              <w:ind w:left="720" w:hanging="360"/>
            </w:pPr>
            <w:r>
              <w:rPr>
                <w:rtl w:val="0"/>
              </w:rPr>
              <w:t xml:space="preserve"> throws Exception</w:t>
            </w:r>
          </w:p>
          <w:p>
            <w:pPr>
              <w:pStyle w:val="4"/>
              <w:keepNext w:val="0"/>
              <w:keepLines w:val="0"/>
              <w:spacing w:before="240" w:line="276" w:lineRule="auto"/>
              <w:ind w:left="720" w:firstLine="0"/>
              <w:rPr>
                <w:b w:val="0"/>
                <w:sz w:val="24"/>
                <w:szCs w:val="24"/>
              </w:rPr>
            </w:pPr>
            <w:bookmarkStart w:id="202" w:name="_xicpi0bfnsy8" w:colFirst="0" w:colLast="0"/>
            <w:bookmarkEnd w:id="202"/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getYourChatFriendId(int uId)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numPr>
                <w:ilvl w:val="0"/>
                <w:numId w:val="25"/>
              </w:numPr>
              <w:spacing w:before="240" w:after="0" w:afterAutospacing="0" w:line="276" w:lineRule="auto"/>
              <w:ind w:left="720" w:hanging="360"/>
            </w:pPr>
            <w:r>
              <w:rPr>
                <w:rtl w:val="0"/>
              </w:rPr>
              <w:t>This method will get all your chat friend id from database</w:t>
            </w:r>
          </w:p>
          <w:p>
            <w:pPr>
              <w:keepNext w:val="0"/>
              <w:keepLines w:val="0"/>
              <w:numPr>
                <w:ilvl w:val="0"/>
                <w:numId w:val="25"/>
              </w:numPr>
              <w:spacing w:before="0" w:beforeAutospacing="0" w:after="0" w:afterAutospacing="0" w:line="276" w:lineRule="auto"/>
              <w:ind w:left="720" w:hanging="360"/>
            </w:pPr>
            <w:r>
              <w:rPr>
                <w:rtl w:val="0"/>
              </w:rPr>
              <w:t xml:space="preserve">  param: uId (your id) </w:t>
            </w:r>
          </w:p>
          <w:p>
            <w:pPr>
              <w:keepNext w:val="0"/>
              <w:keepLines w:val="0"/>
              <w:numPr>
                <w:ilvl w:val="0"/>
                <w:numId w:val="25"/>
              </w:numPr>
              <w:spacing w:before="0" w:beforeAutospacing="0" w:after="0" w:afterAutospacing="0" w:line="276" w:lineRule="auto"/>
              <w:ind w:left="720" w:hanging="360"/>
            </w:pPr>
            <w:r>
              <w:rPr>
                <w:rtl w:val="0"/>
              </w:rPr>
              <w:t xml:space="preserve">  return: ArrayList&lt;Integer&gt; (list of friend id)</w:t>
            </w:r>
          </w:p>
          <w:p>
            <w:pPr>
              <w:keepNext w:val="0"/>
              <w:keepLines w:val="0"/>
              <w:numPr>
                <w:ilvl w:val="0"/>
                <w:numId w:val="25"/>
              </w:numPr>
              <w:spacing w:before="0" w:beforeAutospacing="0" w:line="276" w:lineRule="auto"/>
              <w:ind w:left="720" w:hanging="360"/>
            </w:pPr>
            <w:r>
              <w:rPr>
                <w:rtl w:val="0"/>
              </w:rPr>
              <w:t xml:space="preserve"> throws Exception</w:t>
            </w:r>
          </w:p>
          <w:p>
            <w:pPr>
              <w:pStyle w:val="4"/>
              <w:keepNext w:val="0"/>
              <w:keepLines w:val="0"/>
              <w:spacing w:before="240" w:line="276" w:lineRule="auto"/>
              <w:ind w:left="720" w:firstLine="0"/>
              <w:rPr>
                <w:b w:val="0"/>
                <w:sz w:val="24"/>
                <w:szCs w:val="24"/>
              </w:rPr>
            </w:pPr>
            <w:bookmarkStart w:id="203" w:name="_9b90fs5viwcy" w:colFirst="0" w:colLast="0"/>
            <w:bookmarkEnd w:id="203"/>
          </w:p>
        </w:tc>
      </w:tr>
    </w:tbl>
    <w:p>
      <w:pPr>
        <w:pStyle w:val="4"/>
        <w:keepNext w:val="0"/>
        <w:keepLines w:val="0"/>
        <w:spacing w:before="240" w:after="240"/>
        <w:rPr>
          <w:sz w:val="28"/>
          <w:szCs w:val="28"/>
        </w:rPr>
      </w:pPr>
      <w:bookmarkStart w:id="204" w:name="_hw70wsgdoib1" w:colFirst="0" w:colLast="0"/>
      <w:bookmarkEnd w:id="204"/>
    </w:p>
    <w:p>
      <w:pPr>
        <w:keepNext w:val="0"/>
        <w:keepLines w:val="0"/>
        <w:spacing w:before="240" w:after="40"/>
      </w:pPr>
      <w:r>
        <w:rPr>
          <w:rtl w:val="0"/>
        </w:rPr>
        <w:t>ChatMessageDAO</w:t>
      </w:r>
    </w:p>
    <w:bookmarkEnd w:id="199"/>
    <w:p>
      <w:pPr>
        <w:pStyle w:val="4"/>
        <w:keepNext w:val="0"/>
        <w:keepLines w:val="0"/>
        <w:spacing w:before="240" w:line="276" w:lineRule="auto"/>
        <w:jc w:val="both"/>
        <w:rPr>
          <w:i/>
          <w:color w:val="0000FF"/>
        </w:rPr>
      </w:pPr>
      <w:r>
        <w:rPr>
          <w:i/>
          <w:color w:val="0000FF"/>
          <w:rtl w:val="0"/>
        </w:rPr>
        <w:t xml:space="preserve"> </w:t>
      </w:r>
    </w:p>
    <w:tbl>
      <w:tblPr>
        <w:tblStyle w:val="81"/>
        <w:tblW w:w="858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130"/>
        <w:gridCol w:w="570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getNewMessageThroughTwoFriendId(uId, friendId, offset)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numPr>
                <w:ilvl w:val="0"/>
                <w:numId w:val="25"/>
              </w:numPr>
              <w:spacing w:before="240" w:after="0" w:afterAutospacing="0" w:line="276" w:lineRule="auto"/>
              <w:ind w:left="720" w:hanging="360"/>
            </w:pPr>
            <w:r>
              <w:rPr>
                <w:rtl w:val="0"/>
              </w:rPr>
              <w:t>This method will ignore some first messages and load new message between two friend</w:t>
            </w:r>
          </w:p>
          <w:p>
            <w:pPr>
              <w:keepNext w:val="0"/>
              <w:keepLines w:val="0"/>
              <w:numPr>
                <w:ilvl w:val="0"/>
                <w:numId w:val="25"/>
              </w:numPr>
              <w:spacing w:before="0" w:beforeAutospacing="0" w:after="0" w:afterAutospacing="0" w:line="276" w:lineRule="auto"/>
              <w:ind w:left="720" w:hanging="360"/>
            </w:pPr>
            <w:r>
              <w:rPr>
                <w:rtl w:val="0"/>
              </w:rPr>
              <w:t xml:space="preserve">  param: uId (your id) </w:t>
            </w:r>
          </w:p>
          <w:p>
            <w:pPr>
              <w:keepNext w:val="0"/>
              <w:keepLines w:val="0"/>
              <w:numPr>
                <w:ilvl w:val="0"/>
                <w:numId w:val="25"/>
              </w:numPr>
              <w:spacing w:before="0" w:beforeAutospacing="0" w:after="0" w:afterAutospacing="0" w:line="276" w:lineRule="auto"/>
              <w:ind w:left="720" w:hanging="360"/>
            </w:pPr>
            <w:r>
              <w:rPr>
                <w:rtl w:val="0"/>
              </w:rPr>
              <w:t xml:space="preserve">                friendId (friend id)</w:t>
            </w:r>
          </w:p>
          <w:p>
            <w:pPr>
              <w:keepNext w:val="0"/>
              <w:keepLines w:val="0"/>
              <w:numPr>
                <w:ilvl w:val="0"/>
                <w:numId w:val="25"/>
              </w:numPr>
              <w:spacing w:before="0" w:beforeAutospacing="0" w:after="0" w:afterAutospacing="0" w:line="276" w:lineRule="auto"/>
              <w:ind w:left="720" w:hanging="360"/>
            </w:pPr>
            <w:r>
              <w:rPr>
                <w:rtl w:val="0"/>
              </w:rPr>
              <w:t xml:space="preserve">               offset (the number of message loaded and not need loaded again)</w:t>
            </w:r>
          </w:p>
          <w:p>
            <w:pPr>
              <w:keepNext w:val="0"/>
              <w:keepLines w:val="0"/>
              <w:numPr>
                <w:ilvl w:val="0"/>
                <w:numId w:val="25"/>
              </w:numPr>
              <w:spacing w:before="0" w:beforeAutospacing="0" w:after="0" w:afterAutospacing="0" w:line="276" w:lineRule="auto"/>
              <w:ind w:left="720" w:hanging="360"/>
            </w:pPr>
            <w:r>
              <w:rPr>
                <w:rtl w:val="0"/>
              </w:rPr>
              <w:t xml:space="preserve">  return: ArrayList&lt;ChatMessage&gt;</w:t>
            </w:r>
          </w:p>
          <w:p>
            <w:pPr>
              <w:keepNext w:val="0"/>
              <w:keepLines w:val="0"/>
              <w:numPr>
                <w:ilvl w:val="0"/>
                <w:numId w:val="25"/>
              </w:numPr>
              <w:spacing w:before="0" w:beforeAutospacing="0" w:line="276" w:lineRule="auto"/>
              <w:ind w:left="720" w:hanging="360"/>
            </w:pPr>
            <w:r>
              <w:rPr>
                <w:rtl w:val="0"/>
              </w:rPr>
              <w:t xml:space="preserve"> throws Exception</w:t>
            </w:r>
          </w:p>
          <w:p>
            <w:pPr>
              <w:pStyle w:val="4"/>
              <w:keepNext w:val="0"/>
              <w:keepLines w:val="0"/>
              <w:spacing w:before="240" w:line="276" w:lineRule="auto"/>
              <w:ind w:left="720" w:firstLine="0"/>
              <w:rPr>
                <w:b w:val="0"/>
                <w:sz w:val="24"/>
                <w:szCs w:val="24"/>
              </w:rPr>
            </w:pPr>
            <w:bookmarkStart w:id="205" w:name="_x00gb7py86rz" w:colFirst="0" w:colLast="0"/>
            <w:bookmarkEnd w:id="205"/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spacing w:before="240" w:line="276" w:lineRule="auto"/>
            </w:pPr>
            <w:r>
              <w:rPr>
                <w:rtl w:val="0"/>
              </w:rPr>
              <w:t xml:space="preserve">insertMessage(ChatMessage mes)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numPr>
                <w:ilvl w:val="0"/>
                <w:numId w:val="25"/>
              </w:numPr>
              <w:spacing w:before="240" w:after="0" w:afterAutospacing="0" w:line="276" w:lineRule="auto"/>
              <w:ind w:left="720" w:hanging="360"/>
            </w:pPr>
            <w:r>
              <w:rPr>
                <w:rtl w:val="0"/>
              </w:rPr>
              <w:t>This method will insert new message into database</w:t>
            </w:r>
          </w:p>
          <w:p>
            <w:pPr>
              <w:keepNext w:val="0"/>
              <w:keepLines w:val="0"/>
              <w:numPr>
                <w:ilvl w:val="0"/>
                <w:numId w:val="25"/>
              </w:numPr>
              <w:spacing w:before="0" w:beforeAutospacing="0" w:after="0" w:afterAutospacing="0" w:line="276" w:lineRule="auto"/>
              <w:ind w:left="720" w:hanging="360"/>
            </w:pPr>
            <w:r>
              <w:rPr>
                <w:rtl w:val="0"/>
              </w:rPr>
              <w:t xml:space="preserve">  param: mess( ChatMessage object ) </w:t>
            </w:r>
          </w:p>
          <w:p>
            <w:pPr>
              <w:keepNext w:val="0"/>
              <w:keepLines w:val="0"/>
              <w:numPr>
                <w:ilvl w:val="0"/>
                <w:numId w:val="25"/>
              </w:numPr>
              <w:spacing w:before="0" w:beforeAutospacing="0" w:after="0" w:afterAutospacing="0" w:line="276" w:lineRule="auto"/>
              <w:ind w:left="720" w:hanging="360"/>
            </w:pPr>
            <w:r>
              <w:rPr>
                <w:rtl w:val="0"/>
              </w:rPr>
              <w:t xml:space="preserve">  return: int (1 if add mess success)</w:t>
            </w:r>
          </w:p>
          <w:p>
            <w:pPr>
              <w:keepNext w:val="0"/>
              <w:keepLines w:val="0"/>
              <w:numPr>
                <w:ilvl w:val="0"/>
                <w:numId w:val="25"/>
              </w:numPr>
              <w:spacing w:before="0" w:beforeAutospacing="0" w:line="276" w:lineRule="auto"/>
              <w:ind w:left="720" w:hanging="360"/>
            </w:pPr>
            <w:r>
              <w:rPr>
                <w:rtl w:val="0"/>
              </w:rPr>
              <w:t xml:space="preserve"> throws Exception</w:t>
            </w:r>
          </w:p>
          <w:p>
            <w:pPr>
              <w:pStyle w:val="4"/>
              <w:keepNext w:val="0"/>
              <w:keepLines w:val="0"/>
              <w:spacing w:before="240" w:line="276" w:lineRule="auto"/>
              <w:ind w:left="720" w:firstLine="0"/>
              <w:rPr>
                <w:b w:val="0"/>
                <w:sz w:val="24"/>
                <w:szCs w:val="24"/>
              </w:rPr>
            </w:pPr>
            <w:bookmarkStart w:id="206" w:name="_5l4079ty8uid" w:colFirst="0" w:colLast="0"/>
            <w:bookmarkEnd w:id="206"/>
          </w:p>
        </w:tc>
      </w:tr>
    </w:tbl>
    <w:p>
      <w:pPr>
        <w:pStyle w:val="4"/>
        <w:keepNext w:val="0"/>
        <w:keepLines w:val="0"/>
        <w:spacing w:before="280" w:after="80"/>
      </w:pPr>
      <w:bookmarkStart w:id="207" w:name="_Toc27203"/>
      <w:r>
        <w:rPr>
          <w:rtl w:val="0"/>
        </w:rPr>
        <w:t>c. Sequence Diagram</w:t>
      </w:r>
      <w:bookmarkEnd w:id="207"/>
    </w:p>
    <w:p>
      <w:r>
        <w:drawing>
          <wp:inline distT="114300" distB="114300" distL="114300" distR="114300">
            <wp:extent cx="5943600" cy="4517390"/>
            <wp:effectExtent l="0" t="0" r="0" b="0"/>
            <wp:docPr id="12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.jpg"/>
                    <pic:cNvPicPr preferRelativeResize="0"/>
                  </pic:nvPicPr>
                  <pic:blipFill>
                    <a:blip r:embed="rId80"/>
                    <a:srcRect t="32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08" w:name="_Toc18962"/>
      <w:r>
        <w:rPr>
          <w:rtl w:val="0"/>
        </w:rPr>
        <w:t xml:space="preserve">43.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Marketing Dashboard</w:t>
      </w:r>
      <w:bookmarkEnd w:id="208"/>
    </w:p>
    <w:p>
      <w:pPr>
        <w:pStyle w:val="4"/>
      </w:pPr>
      <w:bookmarkStart w:id="209" w:name="_Toc13602"/>
      <w:r>
        <w:rPr>
          <w:rtl w:val="0"/>
        </w:rPr>
        <w:t>a. Class Diagram</w:t>
      </w:r>
      <w:bookmarkEnd w:id="209"/>
    </w:p>
    <w:p>
      <w:pPr>
        <w:spacing w:before="240" w:after="240"/>
        <w:jc w:val="both"/>
      </w:pPr>
      <w:r>
        <w:rPr>
          <w:i/>
          <w:color w:val="0000FF"/>
        </w:rPr>
        <w:drawing>
          <wp:inline distT="114300" distB="114300" distL="114300" distR="114300">
            <wp:extent cx="5943600" cy="3759200"/>
            <wp:effectExtent l="0" t="0" r="0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9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10" w:name="_Toc814"/>
      <w:r>
        <w:rPr>
          <w:rtl w:val="0"/>
        </w:rPr>
        <w:t>b. Class Specifications</w:t>
      </w:r>
      <w:bookmarkEnd w:id="210"/>
    </w:p>
    <w:tbl>
      <w:tblPr>
        <w:tblStyle w:val="82"/>
        <w:tblW w:w="85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130"/>
        <w:gridCol w:w="57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getSubCateTrend(date,date)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get Sub Category Ordered Trend between 2 date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getBrandTrend(date,date)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get Brand Ordered Trend between 2 date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getProductTrend(date,date)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get Top 10 Product Ordered Trend between 2 date</w:t>
            </w:r>
          </w:p>
        </w:tc>
      </w:tr>
    </w:tbl>
    <w:p>
      <w:pPr>
        <w:spacing w:before="240" w:after="240"/>
      </w:pPr>
      <w:r>
        <w:rPr>
          <w:rtl w:val="0"/>
        </w:rPr>
        <w:t xml:space="preserve">  </w:t>
      </w:r>
    </w:p>
    <w:p>
      <w:pPr>
        <w:pStyle w:val="4"/>
      </w:pPr>
      <w:bookmarkStart w:id="211" w:name="_Toc8003"/>
      <w:r>
        <w:rPr>
          <w:rtl w:val="0"/>
        </w:rPr>
        <w:t>c. Sequence Diagram(s)</w:t>
      </w:r>
      <w:bookmarkEnd w:id="211"/>
    </w:p>
    <w:p>
      <w:pPr>
        <w:spacing w:before="240" w:after="240"/>
        <w:jc w:val="both"/>
      </w:pPr>
      <w:r>
        <w:rPr>
          <w:i/>
          <w:color w:val="0000FF"/>
        </w:rPr>
        <w:drawing>
          <wp:inline distT="114300" distB="114300" distL="114300" distR="114300">
            <wp:extent cx="5943600" cy="2768600"/>
            <wp:effectExtent l="0" t="0" r="0" b="0"/>
            <wp:docPr id="65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6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12" w:name="_Toc23683"/>
      <w:r>
        <w:rPr>
          <w:rtl w:val="0"/>
        </w:rPr>
        <w:t>d. Database queries</w:t>
      </w:r>
      <w:bookmarkEnd w:id="212"/>
    </w:p>
    <w:p>
      <w:r>
        <w:rPr>
          <w:rtl w:val="0"/>
        </w:rPr>
        <w:t>SELECT odr.SubCategoryID,SubCategoryName,SUM(odr.Quantity) AS Count FROM ( SELECT od.ProductID,od.ProductName,od.Quantity,od.Date,SubCategoryID,BrandID FROM (SELECT ProductID,ProductName,Quantity,Date FROM  dbo.Orders JOIN dbo.Order_Detail  ON Order_Detail.Order_ID = Orders.ID ) od JOIN dbo.Product ON Product.ProductID = od.ProductID WHERE od.Date BETWEEN CAST( ?  AS DATE) AND CAST( ? AS DATE)  ) odr JOIN dbo.SubCategory ON SubCategory.SubCategoryID = odr.SubCategoryID GROUP BY odr.SubCategoryID,SubCategoryName ORDER BY COUNT DESC</w:t>
      </w:r>
    </w:p>
    <w:p>
      <w:r>
        <w:rPr>
          <w:rtl w:val="0"/>
        </w:rPr>
        <w:t>SELECT odr.BrandID,BrandName,SUM(odr.Quantity) AS Count FROM (SELECT od.ProductID,od.ProductName,od.Quantity,od.Date,SubCategoryID,BrandID FROM (SELECT ProductID,ProductName,Quantity,Date FROM  dbo.Orders JOIN dbo.Order_Detail  ON Order_Detail.Order_ID = Orders.ID ) od JOIN dbo.Product ON Product.ProductID = od.ProductID WHERE od.Date BETWEEN CAST( ? AS DATE) AND CAST( ? AS DATE)  ) odr JOIN dbo.Brand ON Brand.BrandID = odr.BrandID GROUP BY odr.BrandID,BrandName ORDER BY COUNT DESC</w:t>
      </w:r>
    </w:p>
    <w:p>
      <w:r>
        <w:rPr>
          <w:rtl w:val="0"/>
        </w:rPr>
        <w:t>SELECT TOP 10 odr.ProductID,odr.ProductName,SUM(odr.Quantity) AS Count  FROM ( SELECT od.ProductID,od.ProductName,od.Quantity,od.Date,SubCategoryID,BrandID FROM  (SELECT ProductID,ProductName,Quantity,Date FROM  dbo.Orders JOIN dbo.Order_Detail  ON Order_Detail.Order_ID = Orders.ID ) od JOIN dbo.Product ON Product.ProductID = od.ProductID WHERE od.Date BETWEEN CAST(? AS DATE) AND CAST( ? AS DATE) ) odr GROUP BY odr.ProductID, odr.ProductName ORDER BY   COUNT DESC</w:t>
      </w:r>
    </w:p>
    <w:p/>
    <w:p/>
    <w:p/>
    <w:p/>
    <w:p>
      <w:pPr>
        <w:pStyle w:val="3"/>
      </w:pPr>
      <w:bookmarkStart w:id="213" w:name="_Toc17337"/>
      <w:r>
        <w:rPr>
          <w:rtl w:val="0"/>
        </w:rPr>
        <w:t xml:space="preserve">43.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DeliveryJob</w:t>
      </w:r>
      <w:bookmarkEnd w:id="213"/>
    </w:p>
    <w:p>
      <w:pPr>
        <w:pStyle w:val="4"/>
      </w:pPr>
      <w:bookmarkStart w:id="214" w:name="_Toc30439"/>
      <w:r>
        <w:rPr>
          <w:rtl w:val="0"/>
        </w:rPr>
        <w:t>a. Class Diagram</w:t>
      </w:r>
      <w:bookmarkEnd w:id="214"/>
    </w:p>
    <w:p>
      <w:pPr>
        <w:spacing w:before="240" w:after="240"/>
        <w:jc w:val="both"/>
      </w:pPr>
      <w:r>
        <w:drawing>
          <wp:inline distT="114300" distB="114300" distL="114300" distR="114300">
            <wp:extent cx="5943600" cy="4432300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15" w:name="_Toc4575"/>
      <w:r>
        <w:rPr>
          <w:rtl w:val="0"/>
        </w:rPr>
        <w:t>b. Class Specifications</w:t>
      </w:r>
      <w:bookmarkEnd w:id="215"/>
    </w:p>
    <w:tbl>
      <w:tblPr>
        <w:tblStyle w:val="83"/>
        <w:tblW w:w="85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130"/>
        <w:gridCol w:w="57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getRoleByUserName()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get user by user 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getJobByShipper(id)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 xml:space="preserve">get list job by shipper id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6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getShipInfoByJob(listjob)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get list shipInfo by list job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6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getShip()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get all ship</w:t>
            </w:r>
          </w:p>
        </w:tc>
      </w:tr>
    </w:tbl>
    <w:p>
      <w:pPr>
        <w:spacing w:before="240" w:after="240"/>
      </w:pPr>
      <w:r>
        <w:rPr>
          <w:rtl w:val="0"/>
        </w:rPr>
        <w:t xml:space="preserve">  </w:t>
      </w:r>
    </w:p>
    <w:p>
      <w:pPr>
        <w:pStyle w:val="4"/>
      </w:pPr>
      <w:bookmarkStart w:id="216" w:name="_Toc5790"/>
      <w:r>
        <w:rPr>
          <w:rtl w:val="0"/>
        </w:rPr>
        <w:t>c. Sequence Diagram(s)</w:t>
      </w:r>
      <w:bookmarkEnd w:id="216"/>
    </w:p>
    <w:p>
      <w:pPr>
        <w:spacing w:before="240" w:after="240"/>
        <w:jc w:val="both"/>
      </w:pPr>
    </w:p>
    <w:p>
      <w:pPr>
        <w:spacing w:before="240" w:after="240"/>
        <w:jc w:val="both"/>
      </w:pPr>
    </w:p>
    <w:p>
      <w:pPr>
        <w:pStyle w:val="4"/>
      </w:pPr>
      <w:bookmarkStart w:id="217" w:name="_Toc28126"/>
      <w:r>
        <w:rPr>
          <w:rtl w:val="0"/>
        </w:rPr>
        <w:t>d. Database queries</w:t>
      </w:r>
      <w:bookmarkEnd w:id="217"/>
    </w:p>
    <w:p>
      <w:pPr>
        <w:numPr>
          <w:ilvl w:val="0"/>
          <w:numId w:val="26"/>
        </w:numPr>
        <w:spacing w:after="0" w:afterAutospacing="0"/>
        <w:ind w:left="720" w:hanging="360"/>
        <w:rPr>
          <w:u w:val="none"/>
        </w:rPr>
      </w:pPr>
      <w:r>
        <w:rPr>
          <w:rtl w:val="0"/>
        </w:rPr>
        <w:t>select * From delivery    where UserID = ?</w:t>
      </w:r>
    </w:p>
    <w:p>
      <w:pPr>
        <w:numPr>
          <w:ilvl w:val="0"/>
          <w:numId w:val="26"/>
        </w:numPr>
        <w:spacing w:after="0" w:afterAutospacing="0"/>
        <w:ind w:left="720" w:hanging="360"/>
      </w:pPr>
      <w:r>
        <w:rPr>
          <w:rtl w:val="0"/>
        </w:rPr>
        <w:t>select * from ShipInfo     where  ID =  ?</w:t>
      </w:r>
    </w:p>
    <w:p>
      <w:pPr>
        <w:numPr>
          <w:ilvl w:val="0"/>
          <w:numId w:val="26"/>
        </w:numPr>
        <w:ind w:left="720" w:hanging="360"/>
        <w:rPr>
          <w:u w:val="none"/>
        </w:rPr>
      </w:pPr>
      <w:r>
        <w:rPr>
          <w:rtl w:val="0"/>
        </w:rPr>
        <w:t>SELECT * from dbo.Ship</w:t>
      </w:r>
    </w:p>
    <w:p/>
    <w:p/>
    <w:p/>
    <w:p/>
    <w:p/>
    <w:p>
      <w:pPr>
        <w:pStyle w:val="3"/>
        <w:rPr>
          <w:rFonts w:ascii="Times New Roman" w:hAnsi="Times New Roman" w:eastAsia="Times New Roman" w:cs="Times New Roman"/>
          <w:b w:val="0"/>
          <w:sz w:val="24"/>
          <w:szCs w:val="24"/>
        </w:rPr>
      </w:pPr>
      <w:bookmarkStart w:id="218" w:name="_Toc17499"/>
      <w:r>
        <w:rPr>
          <w:rtl w:val="0"/>
        </w:rPr>
        <w:t xml:space="preserve">44. 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Delivery Details</w:t>
      </w:r>
      <w:bookmarkEnd w:id="218"/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 xml:space="preserve"> </w:t>
      </w:r>
    </w:p>
    <w:p>
      <w:pPr>
        <w:pStyle w:val="4"/>
      </w:pPr>
      <w:bookmarkStart w:id="219" w:name="_Toc17946"/>
      <w:r>
        <w:rPr>
          <w:rtl w:val="0"/>
        </w:rPr>
        <w:t>a. Class Diagram</w:t>
      </w:r>
      <w:bookmarkEnd w:id="219"/>
    </w:p>
    <w:p>
      <w:pPr>
        <w:spacing w:before="240" w:after="240"/>
        <w:jc w:val="both"/>
      </w:pPr>
      <w:r>
        <w:drawing>
          <wp:inline distT="114300" distB="114300" distL="114300" distR="114300">
            <wp:extent cx="5943600" cy="4432300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20" w:name="_Toc9066"/>
      <w:r>
        <w:rPr>
          <w:rtl w:val="0"/>
        </w:rPr>
        <w:t>b. Class Specifications</w:t>
      </w:r>
      <w:bookmarkEnd w:id="220"/>
    </w:p>
    <w:tbl>
      <w:tblPr>
        <w:tblStyle w:val="84"/>
        <w:tblW w:w="85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35"/>
        <w:gridCol w:w="2145"/>
        <w:gridCol w:w="57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getOrderPackaging()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get order packaging()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 xml:space="preserve">  CheckOrderExist( orderID, listo)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Check Order is Exist in list order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getShipInfoByOdID(id)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get ShipInfo by orderID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getOrderByOrderID(oid)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get Order By order 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05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getShip()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 xml:space="preserve">get all ship </w:t>
            </w:r>
          </w:p>
        </w:tc>
      </w:tr>
    </w:tbl>
    <w:p>
      <w:pPr>
        <w:spacing w:before="240" w:after="240"/>
      </w:pPr>
      <w:r>
        <w:rPr>
          <w:rtl w:val="0"/>
        </w:rPr>
        <w:t xml:space="preserve">  </w:t>
      </w:r>
    </w:p>
    <w:p>
      <w:pPr>
        <w:pStyle w:val="4"/>
      </w:pPr>
      <w:bookmarkStart w:id="221" w:name="_Toc19783"/>
      <w:r>
        <w:rPr>
          <w:rtl w:val="0"/>
        </w:rPr>
        <w:t>c. Sequence Diagram(s)</w:t>
      </w:r>
      <w:bookmarkEnd w:id="221"/>
    </w:p>
    <w:p>
      <w:pPr>
        <w:spacing w:before="240" w:after="240"/>
        <w:jc w:val="both"/>
      </w:pPr>
    </w:p>
    <w:p>
      <w:pPr>
        <w:pStyle w:val="4"/>
      </w:pPr>
      <w:bookmarkStart w:id="222" w:name="_Toc3575"/>
      <w:r>
        <w:rPr>
          <w:rtl w:val="0"/>
        </w:rPr>
        <w:t>d. Database queries</w:t>
      </w:r>
      <w:bookmarkEnd w:id="222"/>
    </w:p>
    <w:p/>
    <w:p>
      <w:pPr>
        <w:numPr>
          <w:ilvl w:val="0"/>
          <w:numId w:val="27"/>
        </w:numPr>
        <w:spacing w:after="0" w:afterAutospacing="0"/>
        <w:ind w:left="720" w:hanging="360"/>
        <w:rPr>
          <w:u w:val="none"/>
        </w:rPr>
      </w:pPr>
      <w:r>
        <w:rPr>
          <w:rtl w:val="0"/>
        </w:rPr>
        <w:t>select * from ShipInfo where Order_ID = ?</w:t>
      </w:r>
    </w:p>
    <w:p>
      <w:pPr>
        <w:numPr>
          <w:ilvl w:val="0"/>
          <w:numId w:val="27"/>
        </w:numPr>
        <w:spacing w:after="0" w:afterAutospacing="0"/>
        <w:ind w:left="720" w:hanging="360"/>
      </w:pPr>
      <w:r>
        <w:rPr>
          <w:rtl w:val="0"/>
        </w:rPr>
        <w:t xml:space="preserve">select o.ID , o.UserID , o.TotalPrice , o.Note , o.Status , o.Date , d.Order_ID , d.ProductID , d.ProductName  ,d.ProductPrice , d.Quantity from Orders o join Order_Detail d on d.Order_ID = o.ID where o.ID = ?  </w:t>
      </w:r>
    </w:p>
    <w:p>
      <w:pPr>
        <w:numPr>
          <w:ilvl w:val="0"/>
          <w:numId w:val="27"/>
        </w:numPr>
        <w:ind w:left="720" w:hanging="360"/>
        <w:rPr>
          <w:u w:val="none"/>
        </w:rPr>
      </w:pPr>
      <w:r>
        <w:rPr>
          <w:rtl w:val="0"/>
        </w:rPr>
        <w:t>SELECT * from dbo.Ship</w:t>
      </w:r>
    </w:p>
    <w:p/>
    <w:p/>
    <w:p/>
    <w:p/>
    <w:p>
      <w:pPr>
        <w:pStyle w:val="2"/>
      </w:pPr>
      <w:bookmarkStart w:id="223" w:name="_Toc17918"/>
      <w:r>
        <w:rPr>
          <w:rtl w:val="0"/>
        </w:rPr>
        <w:t>III. Database Tables</w:t>
      </w:r>
      <w:bookmarkEnd w:id="223"/>
    </w:p>
    <w:p>
      <w:pPr>
        <w:pStyle w:val="3"/>
        <w:rPr>
          <w:rFonts w:ascii="Times New Roman" w:hAnsi="Times New Roman" w:eastAsia="Times New Roman" w:cs="Times New Roman"/>
          <w:i/>
          <w:color w:val="0000FF"/>
          <w:sz w:val="32"/>
          <w:szCs w:val="32"/>
        </w:rPr>
      </w:pPr>
      <w:bookmarkStart w:id="224" w:name="_Toc20692"/>
      <w:r>
        <w:rPr>
          <w:rFonts w:ascii="Times New Roman" w:hAnsi="Times New Roman" w:eastAsia="Times New Roman" w:cs="Times New Roman"/>
          <w:sz w:val="32"/>
          <w:szCs w:val="32"/>
          <w:rtl w:val="0"/>
        </w:rPr>
        <w:t>1. Database Schema</w:t>
      </w:r>
      <w:bookmarkEnd w:id="224"/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drawing>
          <wp:inline distT="114300" distB="114300" distL="114300" distR="114300">
            <wp:extent cx="5943600" cy="3175000"/>
            <wp:effectExtent l="0" t="0" r="0" b="0"/>
            <wp:docPr id="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Times New Roman" w:cs="Times New Roman"/>
          <w:sz w:val="32"/>
          <w:szCs w:val="32"/>
        </w:rPr>
      </w:pPr>
      <w:bookmarkStart w:id="225" w:name="_Toc29695"/>
      <w:r>
        <w:rPr>
          <w:rFonts w:ascii="Times New Roman" w:hAnsi="Times New Roman" w:eastAsia="Times New Roman" w:cs="Times New Roman"/>
          <w:sz w:val="32"/>
          <w:szCs w:val="32"/>
          <w:rtl w:val="0"/>
        </w:rPr>
        <w:t>2. Table Description</w:t>
      </w:r>
      <w:bookmarkEnd w:id="225"/>
    </w:p>
    <w:tbl>
      <w:tblPr>
        <w:tblStyle w:val="85"/>
        <w:tblW w:w="9341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551"/>
        <w:gridCol w:w="1935"/>
        <w:gridCol w:w="685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shd w:val="clear" w:color="auto" w:fill="FFE8E1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b/>
                <w:sz w:val="32"/>
                <w:szCs w:val="32"/>
                <w:rtl w:val="0"/>
              </w:rPr>
              <w:t>No</w:t>
            </w:r>
          </w:p>
        </w:tc>
        <w:tc>
          <w:tcPr>
            <w:shd w:val="clear" w:color="auto" w:fill="FFE8E1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b/>
                <w:sz w:val="32"/>
                <w:szCs w:val="32"/>
                <w:rtl w:val="0"/>
              </w:rPr>
              <w:t>Table</w:t>
            </w:r>
          </w:p>
        </w:tc>
        <w:tc>
          <w:tcPr>
            <w:shd w:val="clear" w:color="auto" w:fill="FFE8E1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b/>
                <w:sz w:val="32"/>
                <w:szCs w:val="32"/>
                <w:rtl w:val="0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01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Blog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Blog content + image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Primary keys: ID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 xml:space="preserve">- Foreign keys: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02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Role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Role of a user ( Admin,Marketing,Sale,Customer )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Primary keys: RoleID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 xml:space="preserve">- Foreign keys: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03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UserStatus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 xml:space="preserve">Account activation status 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Primary keys: ID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 xml:space="preserve">- Foreign keys: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04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Ship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Shipping price for each city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Primary keys: id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 xml:space="preserve">- Foreign keys: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05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Order_Detail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Detail of each product in order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Primary keys: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Foreign keys: OrderID, ProductID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06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UserAddress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Address for each user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Primary keys:ID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Foreign keys: UserID, ShipCityID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07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Users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Users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Primary keys: UserID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Foreign keys: RoleID,StatusID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08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Notification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Notification data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Primary keys: ID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Foreign keys: OrderID, UserID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09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ShipInfo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Shipping info for each order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Primary keys: ID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Foreign keys: Order_ID, ShipCityID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10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Order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Order data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Primary keys: ID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Foreign keys: UserID,Status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11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Feedback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Feedback of a product order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Primary keys: ID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Foreign keys: UserID,ProductID, OrderID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12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Feedback_Replies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Replies of  feedbacks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Primary keys: id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Foreign keys: FeedbackID,UserID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13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Order_Status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Status of a order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Primary keys: ID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Foreign keys: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14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Product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Product Data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Primary keys: ProductID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Foreign keys: SubCategoryID,SellerID,StatusID,BrandID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15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Category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Category Data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Primary keys: CategoryID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 xml:space="preserve">- Foreign keys: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16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SubCategory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Sub Category ID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Primary keys: SubCategoryID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Foreign keys: CategoryID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17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Productimg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Image of products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 xml:space="preserve">- Primary keys: 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Foreign keys: ProductID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18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ProductStatus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Status of a product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Primary keys: StatusID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Foreign keys: StatusName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19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Brand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Brand data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Primary keys: BrandID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 xml:space="preserve">- Foreign keys: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20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Cart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Cart info for each user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Primary keys: UserID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Foreign keys: ProductID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commentRangeStart w:id="37"/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21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CBanner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Carousel Banner</w:t>
            </w:r>
          </w:p>
          <w:p>
            <w:pPr>
              <w:spacing w:after="0" w:line="240" w:lineRule="auto"/>
              <w:ind w:left="0" w:firstLine="0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-Primary keys: BannerID</w:t>
            </w:r>
          </w:p>
        </w:tc>
      </w:tr>
      <w:commentRangeEnd w:id="37"/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commentReference w:id="37"/>
            </w:r>
            <w:commentRangeStart w:id="38"/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22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Banner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Ads Banner</w:t>
            </w:r>
          </w:p>
          <w:p>
            <w:pPr>
              <w:spacing w:after="0" w:line="240" w:lineRule="auto"/>
              <w:ind w:left="0" w:firstLine="0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-Primary keys: BannerID</w:t>
            </w:r>
          </w:p>
        </w:tc>
      </w:tr>
      <w:commentRangeEnd w:id="38"/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commentReference w:id="38"/>
            </w: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23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ChatMessage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Message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 xml:space="preserve">- Primary keys: 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Foreign keys: fromId, toId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24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ChatFriend</w:t>
            </w:r>
          </w:p>
        </w:tc>
        <w:tc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Chat’s Members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 xml:space="preserve">- Primary keys: 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i/>
                <w:color w:val="0432FF"/>
                <w:sz w:val="32"/>
                <w:szCs w:val="32"/>
                <w:rtl w:val="0"/>
              </w:rPr>
              <w:t>- Foreign keys: uId,FriendId</w:t>
            </w:r>
          </w:p>
        </w:tc>
      </w:tr>
    </w:tbl>
    <w:p>
      <w:pPr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pStyle w:val="3"/>
      </w:pPr>
      <w:bookmarkStart w:id="226" w:name="_4vyp85d1akjk" w:colFirst="0" w:colLast="0"/>
      <w:bookmarkEnd w:id="226"/>
    </w:p>
    <w:p/>
    <w:sectPr>
      <w:pgSz w:w="12240" w:h="15840"/>
      <w:pgMar w:top="1174" w:right="1440" w:bottom="1165" w:left="1440" w:header="720" w:footer="720" w:gutter="0"/>
      <w:pgNumType w:start="1"/>
      <w:cols w:space="720" w:num="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Nguyen Gia Phu (K15 HL)" w:date="2021-10-22T05:53:40Z" w:initials="">
    <w:p w14:paraId="41C12B75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</w:comment>
  <w:comment w:id="1" w:author="Bach Ngoc Minh Chau (k15 HL)" w:date="2021-10-18T15:42:13Z" w:initials="">
    <w:p w14:paraId="0B6C027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Add Search &amp; Filter Product</w:t>
      </w:r>
    </w:p>
  </w:comment>
  <w:comment w:id="2" w:author="Nguyễn Duy Mạnh" w:date="2021-10-19T06:31:09Z" w:initials="">
    <w:p w14:paraId="76224D75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Nguyễn Duy Mạnh</w:t>
      </w:r>
    </w:p>
  </w:comment>
  <w:comment w:id="3" w:author="Bach Ngoc Minh Chau (k15 HL)" w:date="2021-10-18T15:42:34Z" w:initials="">
    <w:p w14:paraId="2A6E5F7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Add Change Amount</w:t>
      </w:r>
    </w:p>
  </w:comment>
  <w:comment w:id="4" w:author="Bach Ngoc Minh Chau (k15 HL)" w:date="2021-10-18T15:42:49Z" w:initials="">
    <w:p w14:paraId="2A8E61E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Add Delete Cart</w:t>
      </w:r>
    </w:p>
  </w:comment>
  <w:comment w:id="5" w:author="Nguyen Gia Phu (K15 HL)" w:date="2021-10-19T16:00:46Z" w:initials="">
    <w:p w14:paraId="6B331A0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Add Login</w:t>
      </w:r>
    </w:p>
  </w:comment>
  <w:comment w:id="6" w:author="Nguyen Gia Phu (K15 HL)" w:date="2021-10-19T15:47:15Z" w:initials="">
    <w:p w14:paraId="0B3F6505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add Register</w:t>
      </w:r>
    </w:p>
  </w:comment>
  <w:comment w:id="7" w:author="Dinh Tien Lam (k15 HL)" w:date="2021-10-18T11:51:19Z" w:initials="">
    <w:p w14:paraId="6A650B32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Đinh Tiến lâm</w:t>
      </w:r>
    </w:p>
  </w:comment>
  <w:comment w:id="8" w:author="Dinh Tien Lam (k15 HL)" w:date="2021-10-18T11:51:44Z" w:initials="">
    <w:p w14:paraId="1DDA4AD5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LamdtHE153097</w:t>
      </w:r>
    </w:p>
  </w:comment>
  <w:comment w:id="9" w:author="Bach Ngoc Minh Chau (k15 HL)" w:date="2021-10-19T16:03:17Z" w:initials="">
    <w:p w14:paraId="7B753C7C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format header</w:t>
      </w:r>
    </w:p>
  </w:comment>
  <w:comment w:id="10" w:author="Dinh Tien Lam (k15 HL)" w:date="2021-10-18T11:51:52Z" w:initials="">
    <w:p w14:paraId="76F3081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LamdtHE153097</w:t>
      </w:r>
    </w:p>
  </w:comment>
  <w:comment w:id="11" w:author="Nguyễn Duy Mạnh" w:date="2021-10-19T06:34:50Z" w:initials="">
    <w:p w14:paraId="2A3C57B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Nguyễn Duy Mạnh</w:t>
      </w:r>
    </w:p>
  </w:comment>
  <w:comment w:id="12" w:author="Bach Ngoc Minh Chau (k15 HL)" w:date="2021-10-19T16:01:37Z" w:initials="">
    <w:p w14:paraId="68D41D5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Add Diagram, Specifications, Queries</w:t>
      </w:r>
    </w:p>
  </w:comment>
  <w:comment w:id="13" w:author="Bach Ngoc Minh Chau (k15 HL)" w:date="2021-10-19T16:01:41Z" w:initials="">
    <w:p w14:paraId="7FE32AB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Add Diagram, Specifications, Queries</w:t>
      </w:r>
    </w:p>
  </w:comment>
  <w:comment w:id="14" w:author="Nguyễn Duy Mạnh" w:date="2021-10-20T04:58:50Z" w:initials="">
    <w:p w14:paraId="0F7A581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Nguyễn Duy Mạnh</w:t>
      </w:r>
    </w:p>
  </w:comment>
  <w:comment w:id="15" w:author="Dinh Tien Lam (k15 HL)" w:date="2021-10-18T11:52:03Z" w:initials="">
    <w:p w14:paraId="0F0012E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LamdtHE153097</w:t>
      </w:r>
    </w:p>
  </w:comment>
  <w:comment w:id="16" w:author="Nguyễn Duy Mạnh" w:date="2021-10-20T05:00:47Z" w:initials="">
    <w:p w14:paraId="5DE13EC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Nguyễn Duy Mạnh</w:t>
      </w:r>
    </w:p>
  </w:comment>
  <w:comment w:id="17" w:author="Dinh Tien Lam (k15 HL)" w:date="2021-10-18T11:52:11Z" w:initials="">
    <w:p w14:paraId="0B016605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LamdtHE153097</w:t>
      </w:r>
    </w:p>
  </w:comment>
  <w:comment w:id="18" w:author="Dinh Tien Lam (k15 HL)" w:date="2021-10-18T11:52:16Z" w:initials="">
    <w:p w14:paraId="10825A04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LamdtHE153097</w:t>
      </w:r>
    </w:p>
  </w:comment>
  <w:comment w:id="19" w:author="Nguyễn Duy Mạnh" w:date="2021-10-19T06:35:29Z" w:initials="">
    <w:p w14:paraId="6ECE2A2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Nguyễn Duy Mạnh</w:t>
      </w:r>
    </w:p>
  </w:comment>
  <w:comment w:id="20" w:author="Nguyễn Duy Mạnh" w:date="2021-10-19T06:36:26Z" w:initials="">
    <w:p w14:paraId="2919514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Nguyễn Duy Mạnh</w:t>
      </w:r>
    </w:p>
  </w:comment>
  <w:comment w:id="21" w:author="Ngô Ngọc Mai" w:date="2021-10-19T15:21:58Z" w:initials="">
    <w:p w14:paraId="76AA32A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maintnhe151402</w:t>
      </w:r>
    </w:p>
  </w:comment>
  <w:comment w:id="22" w:author="Bach Ngoc Minh Chau (k15 HL)" w:date="2021-10-19T19:07:56Z" w:initials="">
    <w:p w14:paraId="57AB0CC0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Add Diagram, Class Spec, Query</w:t>
      </w:r>
    </w:p>
  </w:comment>
  <w:comment w:id="23" w:author="Bach Ngoc Minh Chau (k15 HL)" w:date="2021-10-19T19:08:00Z" w:initials="">
    <w:p w14:paraId="715A751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Add Diagram, Class Spec, Query</w:t>
      </w:r>
    </w:p>
  </w:comment>
  <w:comment w:id="24" w:author="Nguyen Gia Phu (K15 HL)" w:date="2021-10-24T14:27:14Z" w:initials="">
    <w:p w14:paraId="74C8523D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Admin Feature</w:t>
      </w:r>
    </w:p>
  </w:comment>
  <w:comment w:id="25" w:author="Anonymous" w:date="2021-10-24T13:55:16Z" w:initials="">
    <w:p w14:paraId="2C8A2A3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Phú làm phần này</w:t>
      </w:r>
    </w:p>
  </w:comment>
  <w:comment w:id="26" w:author="Nguyen Gia Phu (K15 HL)" w:date="2021-10-24T14:25:41Z" w:initials="">
    <w:p w14:paraId="710E0FC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AddProduct</w:t>
      </w:r>
    </w:p>
  </w:comment>
  <w:comment w:id="27" w:author="Anonymous" w:date="2021-10-24T13:55:39Z" w:initials="">
    <w:p w14:paraId="006C0FE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Phú làm phần này</w:t>
      </w:r>
    </w:p>
  </w:comment>
  <w:comment w:id="28" w:author="Nguyen Gia Phu (K15 HL)" w:date="2021-10-24T14:26:00Z" w:initials="">
    <w:p w14:paraId="5DEE48DD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DeleteProduct</w:t>
      </w:r>
    </w:p>
  </w:comment>
  <w:comment w:id="29" w:author="Nguyen Gia Phu (K15 HL)" w:date="2021-10-24T14:32:48Z" w:initials="">
    <w:p w14:paraId="3EA25E4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Edit Product</w:t>
      </w:r>
    </w:p>
  </w:comment>
  <w:comment w:id="30" w:author="Anonymous" w:date="2021-10-24T13:55:16Z" w:initials="">
    <w:p w14:paraId="73B359A0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Phú làm phần này</w:t>
      </w:r>
    </w:p>
  </w:comment>
  <w:comment w:id="31" w:author="Nguyen Gia Phu (K15 HL)" w:date="2021-10-24T14:25:41Z" w:initials="">
    <w:p w14:paraId="085E460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AddProduct</w:t>
      </w:r>
    </w:p>
  </w:comment>
  <w:comment w:id="32" w:author="Tran Van Duc (K14 HL)" w:date="2021-10-24T13:29:33Z" w:initials="">
    <w:p w14:paraId="38BF048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Tran Van Duc</w:t>
      </w:r>
    </w:p>
  </w:comment>
  <w:comment w:id="33" w:author="Nguyen Gia Phu (K15 HL)" w:date="2021-10-31T08:07:54Z" w:initials="">
    <w:p w14:paraId="4FC80A9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Nguyen Gia Phu</w:t>
      </w:r>
    </w:p>
  </w:comment>
  <w:comment w:id="34" w:author="Nguyen Gia Phu (K15 HL)" w:date="2021-10-31T08:08:05Z" w:initials="">
    <w:p w14:paraId="2E187E42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Nguyen Gia Phu</w:t>
      </w:r>
    </w:p>
  </w:comment>
  <w:comment w:id="35" w:author="Ngô Ngọc Mai" w:date="2021-10-31T13:49:25Z" w:initials="">
    <w:p w14:paraId="08A00C7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maintnhe151402</w:t>
      </w:r>
    </w:p>
  </w:comment>
  <w:comment w:id="36" w:author="Bach Ngoc Minh Chau (k15 HL)" w:date="2021-11-09T19:39:23Z" w:initials="">
    <w:p w14:paraId="25246B8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Add Manage Banner</w:t>
      </w:r>
    </w:p>
  </w:comment>
  <w:comment w:id="37" w:author="Bach Ngoc Minh Chau (k15 HL)" w:date="2021-11-07T08:20:42Z" w:initials="">
    <w:p w14:paraId="4C245805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Add CBanner Banner</w:t>
      </w:r>
    </w:p>
  </w:comment>
  <w:comment w:id="38" w:author="Bach Ngoc Minh Chau (k15 HL)" w:date="2021-11-07T08:20:42Z" w:initials="">
    <w:p w14:paraId="22B105B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Add CBanner Banner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41C12B75" w15:done="0"/>
  <w15:commentEx w15:paraId="0B6C0278" w15:done="0"/>
  <w15:commentEx w15:paraId="76224D75" w15:done="0"/>
  <w15:commentEx w15:paraId="2A6E5F71" w15:done="0"/>
  <w15:commentEx w15:paraId="2A8E61E9" w15:done="0"/>
  <w15:commentEx w15:paraId="6B331A0E" w15:done="0"/>
  <w15:commentEx w15:paraId="0B3F6505" w15:done="0"/>
  <w15:commentEx w15:paraId="6A650B32" w15:done="0"/>
  <w15:commentEx w15:paraId="1DDA4AD5" w15:done="0"/>
  <w15:commentEx w15:paraId="7B753C7C" w15:done="0"/>
  <w15:commentEx w15:paraId="76F30819" w15:done="0"/>
  <w15:commentEx w15:paraId="2A3C57BF" w15:done="0"/>
  <w15:commentEx w15:paraId="68D41D53" w15:done="0"/>
  <w15:commentEx w15:paraId="7FE32AB3" w15:done="0"/>
  <w15:commentEx w15:paraId="0F7A581E" w15:done="0"/>
  <w15:commentEx w15:paraId="0F0012EA" w15:done="0"/>
  <w15:commentEx w15:paraId="5DE13EC1" w15:done="0"/>
  <w15:commentEx w15:paraId="0B016605" w15:done="0"/>
  <w15:commentEx w15:paraId="10825A04" w15:done="0"/>
  <w15:commentEx w15:paraId="6ECE2A27" w15:done="0"/>
  <w15:commentEx w15:paraId="29195143" w15:done="0"/>
  <w15:commentEx w15:paraId="76AA32AA" w15:done="0"/>
  <w15:commentEx w15:paraId="57AB0CC0" w15:done="0"/>
  <w15:commentEx w15:paraId="715A7511" w15:done="0"/>
  <w15:commentEx w15:paraId="74C8523D" w15:done="0"/>
  <w15:commentEx w15:paraId="2C8A2A3E" w15:done="0"/>
  <w15:commentEx w15:paraId="710E0FCB" w15:done="0"/>
  <w15:commentEx w15:paraId="006C0FE6" w15:done="0"/>
  <w15:commentEx w15:paraId="5DEE48DD" w15:done="0"/>
  <w15:commentEx w15:paraId="3EA25E41" w15:done="0"/>
  <w15:commentEx w15:paraId="73B359A0" w15:done="0"/>
  <w15:commentEx w15:paraId="085E4606" w15:done="0"/>
  <w15:commentEx w15:paraId="38BF048F" w15:done="0"/>
  <w15:commentEx w15:paraId="4FC80A96" w15:done="0"/>
  <w15:commentEx w15:paraId="2E187E42" w15:done="0"/>
  <w15:commentEx w15:paraId="08A00C77" w15:done="0"/>
  <w15:commentEx w15:paraId="25246B86" w15:done="0"/>
  <w15:commentEx w15:paraId="4C245805" w15:done="0"/>
  <w15:commentEx w15:paraId="22B105B3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9C8AC8EF"/>
    <w:multiLevelType w:val="multilevel"/>
    <w:tmpl w:val="9C8AC8EF"/>
    <w:lvl w:ilvl="0" w:tentative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>
    <w:nsid w:val="B0F1ACD9"/>
    <w:multiLevelType w:val="multilevel"/>
    <w:tmpl w:val="B0F1ACD9"/>
    <w:lvl w:ilvl="0" w:tentative="0">
      <w:start w:val="2"/>
      <w:numFmt w:val="bullet"/>
      <w:lvlText w:val="-"/>
      <w:lvlJc w:val="left"/>
      <w:pPr>
        <w:ind w:left="144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3">
    <w:nsid w:val="B5E306ED"/>
    <w:multiLevelType w:val="multilevel"/>
    <w:tmpl w:val="B5E306ED"/>
    <w:lvl w:ilvl="0" w:tentative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">
    <w:nsid w:val="BE923771"/>
    <w:multiLevelType w:val="multilevel"/>
    <w:tmpl w:val="BE923771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C8879AEF"/>
    <w:multiLevelType w:val="multilevel"/>
    <w:tmpl w:val="C8879AEF"/>
    <w:lvl w:ilvl="0" w:tentative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7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D7F9FE59"/>
    <w:multiLevelType w:val="multilevel"/>
    <w:tmpl w:val="D7F9FE59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nsid w:val="DCBA6B53"/>
    <w:multiLevelType w:val="multilevel"/>
    <w:tmpl w:val="DCBA6B53"/>
    <w:lvl w:ilvl="0" w:tentative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0">
    <w:nsid w:val="F4B5D9F5"/>
    <w:multiLevelType w:val="multilevel"/>
    <w:tmpl w:val="F4B5D9F5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nsid w:val="0248C179"/>
    <w:multiLevelType w:val="multilevel"/>
    <w:tmpl w:val="0248C179"/>
    <w:lvl w:ilvl="0" w:tentative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2">
    <w:nsid w:val="03D62ECE"/>
    <w:multiLevelType w:val="multilevel"/>
    <w:tmpl w:val="03D62EC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0E640482"/>
    <w:multiLevelType w:val="multilevel"/>
    <w:tmpl w:val="0E640482"/>
    <w:lvl w:ilvl="0" w:tentative="0">
      <w:start w:val="2"/>
      <w:numFmt w:val="bullet"/>
      <w:lvlText w:val="-"/>
      <w:lvlJc w:val="left"/>
      <w:pPr>
        <w:ind w:left="144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14">
    <w:nsid w:val="2470EC97"/>
    <w:multiLevelType w:val="multilevel"/>
    <w:tmpl w:val="2470EC97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nsid w:val="25B654F3"/>
    <w:multiLevelType w:val="multilevel"/>
    <w:tmpl w:val="25B654F3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2A8F537B"/>
    <w:multiLevelType w:val="multilevel"/>
    <w:tmpl w:val="2A8F537B"/>
    <w:lvl w:ilvl="0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nsid w:val="46A08BB8"/>
    <w:multiLevelType w:val="multilevel"/>
    <w:tmpl w:val="46A08BB8"/>
    <w:lvl w:ilvl="0" w:tentative="0">
      <w:start w:val="2"/>
      <w:numFmt w:val="bullet"/>
      <w:lvlText w:val="-"/>
      <w:lvlJc w:val="left"/>
      <w:pPr>
        <w:ind w:left="144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18">
    <w:nsid w:val="4C1BAE26"/>
    <w:multiLevelType w:val="multilevel"/>
    <w:tmpl w:val="4C1BAE26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4D4DC07F"/>
    <w:multiLevelType w:val="multilevel"/>
    <w:tmpl w:val="4D4DC07F"/>
    <w:lvl w:ilvl="0" w:tentative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0">
    <w:nsid w:val="59ADCABA"/>
    <w:multiLevelType w:val="multilevel"/>
    <w:tmpl w:val="59ADCABA"/>
    <w:lvl w:ilvl="0" w:tentative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1">
    <w:nsid w:val="5A241D34"/>
    <w:multiLevelType w:val="multilevel"/>
    <w:tmpl w:val="5A241D34"/>
    <w:lvl w:ilvl="0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>
    <w:nsid w:val="60382F6E"/>
    <w:multiLevelType w:val="multilevel"/>
    <w:tmpl w:val="60382F6E"/>
    <w:lvl w:ilvl="0" w:tentative="0">
      <w:start w:val="2"/>
      <w:numFmt w:val="bullet"/>
      <w:lvlText w:val="-"/>
      <w:lvlJc w:val="left"/>
      <w:pPr>
        <w:ind w:left="144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23">
    <w:nsid w:val="629F7852"/>
    <w:multiLevelType w:val="multilevel"/>
    <w:tmpl w:val="629F7852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nsid w:val="72183CF9"/>
    <w:multiLevelType w:val="multilevel"/>
    <w:tmpl w:val="72183CF9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nsid w:val="77ECEA79"/>
    <w:multiLevelType w:val="multilevel"/>
    <w:tmpl w:val="77ECEA79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nsid w:val="7C246926"/>
    <w:multiLevelType w:val="multilevel"/>
    <w:tmpl w:val="7C246926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20"/>
  </w:num>
  <w:num w:numId="3">
    <w:abstractNumId w:val="5"/>
  </w:num>
  <w:num w:numId="4">
    <w:abstractNumId w:val="3"/>
  </w:num>
  <w:num w:numId="5">
    <w:abstractNumId w:val="12"/>
  </w:num>
  <w:num w:numId="6">
    <w:abstractNumId w:val="15"/>
  </w:num>
  <w:num w:numId="7">
    <w:abstractNumId w:val="24"/>
  </w:num>
  <w:num w:numId="8">
    <w:abstractNumId w:val="11"/>
  </w:num>
  <w:num w:numId="9">
    <w:abstractNumId w:val="0"/>
  </w:num>
  <w:num w:numId="10">
    <w:abstractNumId w:val="16"/>
  </w:num>
  <w:num w:numId="11">
    <w:abstractNumId w:val="21"/>
  </w:num>
  <w:num w:numId="12">
    <w:abstractNumId w:val="6"/>
  </w:num>
  <w:num w:numId="13">
    <w:abstractNumId w:val="19"/>
  </w:num>
  <w:num w:numId="14">
    <w:abstractNumId w:val="10"/>
  </w:num>
  <w:num w:numId="15">
    <w:abstractNumId w:val="14"/>
  </w:num>
  <w:num w:numId="16">
    <w:abstractNumId w:val="9"/>
  </w:num>
  <w:num w:numId="17">
    <w:abstractNumId w:val="8"/>
  </w:num>
  <w:num w:numId="18">
    <w:abstractNumId w:val="1"/>
  </w:num>
  <w:num w:numId="19">
    <w:abstractNumId w:val="18"/>
  </w:num>
  <w:num w:numId="20">
    <w:abstractNumId w:val="22"/>
  </w:num>
  <w:num w:numId="21">
    <w:abstractNumId w:val="13"/>
  </w:num>
  <w:num w:numId="22">
    <w:abstractNumId w:val="17"/>
  </w:num>
  <w:num w:numId="23">
    <w:abstractNumId w:val="2"/>
  </w:num>
  <w:num w:numId="24">
    <w:abstractNumId w:val="26"/>
  </w:num>
  <w:num w:numId="25">
    <w:abstractNumId w:val="25"/>
  </w:num>
  <w:num w:numId="26">
    <w:abstractNumId w:val="4"/>
  </w:num>
  <w:num w:numId="27">
    <w:abstractNumId w:val="2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Nguyen Gia Phu (K15 HL)">
    <w15:presenceInfo w15:providerId="None" w15:userId="Nguyen Gia Phu (K15 HL)"/>
  </w15:person>
  <w15:person w15:author="Bach Ngoc Minh Chau (k15 HL)">
    <w15:presenceInfo w15:providerId="None" w15:userId="Bach Ngoc Minh Chau (k15 HL)"/>
  </w15:person>
  <w15:person w15:author="Nguyễn Duy Mạnh">
    <w15:presenceInfo w15:providerId="None" w15:userId="Nguyễn Duy Mạnh"/>
  </w15:person>
  <w15:person w15:author="Dinh Tien Lam (k15 HL)">
    <w15:presenceInfo w15:providerId="None" w15:userId="Dinh Tien Lam (k15 HL)"/>
  </w15:person>
  <w15:person w15:author="Ngô Ngọc Mai">
    <w15:presenceInfo w15:providerId="None" w15:userId="Ngô Ngọc Mai"/>
  </w15:person>
  <w15:person w15:author="Anonymous">
    <w15:presenceInfo w15:providerId="None" w15:userId="Anonymous"/>
  </w15:person>
  <w15:person w15:author="Tran Van Duc (K14 HL)">
    <w15:presenceInfo w15:providerId="None" w15:userId="Tran Van Duc (K14 HL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30"/>
  <w:doNotDisplayPageBoundaries w:val="1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2F26821"/>
    <w:rsid w:val="1888741A"/>
    <w:rsid w:val="2DBB596D"/>
    <w:rsid w:val="3FDA0E82"/>
    <w:rsid w:val="417E532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US"/>
    </w:rPr>
  </w:style>
  <w:style w:type="paragraph" w:styleId="2">
    <w:name w:val="heading 1"/>
    <w:basedOn w:val="1"/>
    <w:next w:val="1"/>
    <w:uiPriority w:val="0"/>
    <w:pPr>
      <w:keepNext/>
      <w:keepLines/>
      <w:spacing w:before="240" w:after="0"/>
    </w:pPr>
    <w:rPr>
      <w:rFonts w:ascii="Calibri" w:hAnsi="Calibri" w:eastAsia="Calibri" w:cs="Calibri"/>
      <w:b/>
      <w:color w:val="C00000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40" w:after="0"/>
    </w:pPr>
    <w:rPr>
      <w:rFonts w:ascii="Calibri" w:hAnsi="Calibri" w:eastAsia="Calibri" w:cs="Calibri"/>
      <w:b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40" w:after="0"/>
    </w:pPr>
    <w:rPr>
      <w:rFonts w:ascii="Calibri" w:hAnsi="Calibri" w:eastAsia="Calibri" w:cs="Calibri"/>
      <w:b/>
      <w:sz w:val="26"/>
      <w:szCs w:val="26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40" w:after="0"/>
    </w:pPr>
    <w:rPr>
      <w:rFonts w:ascii="Calibri" w:hAnsi="Calibri" w:eastAsia="Calibri" w:cs="Calibri"/>
      <w:b/>
      <w:i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40" w:after="0"/>
    </w:pPr>
    <w:rPr>
      <w:rFonts w:ascii="Calibri" w:hAnsi="Calibri" w:eastAsia="Calibri" w:cs="Calibri"/>
      <w:b/>
      <w:color w:val="2E75B5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12">
    <w:name w:val="toc 1"/>
    <w:basedOn w:val="1"/>
    <w:next w:val="1"/>
    <w:qFormat/>
    <w:uiPriority w:val="0"/>
  </w:style>
  <w:style w:type="paragraph" w:styleId="13">
    <w:name w:val="toc 2"/>
    <w:basedOn w:val="1"/>
    <w:next w:val="1"/>
    <w:qFormat/>
    <w:uiPriority w:val="0"/>
    <w:pPr>
      <w:ind w:left="420" w:leftChars="200"/>
    </w:pPr>
  </w:style>
  <w:style w:type="paragraph" w:styleId="14">
    <w:name w:val="toc 3"/>
    <w:basedOn w:val="1"/>
    <w:next w:val="1"/>
    <w:qFormat/>
    <w:uiPriority w:val="0"/>
    <w:pPr>
      <w:ind w:left="840" w:leftChars="400"/>
    </w:pPr>
  </w:style>
  <w:style w:type="paragraph" w:styleId="15">
    <w:name w:val="toc 4"/>
    <w:basedOn w:val="1"/>
    <w:next w:val="1"/>
    <w:qFormat/>
    <w:uiPriority w:val="0"/>
    <w:pPr>
      <w:ind w:left="1260" w:leftChars="600"/>
    </w:pPr>
  </w:style>
  <w:style w:type="table" w:customStyle="1" w:styleId="16">
    <w:name w:val="Table Normal1"/>
    <w:qFormat/>
    <w:uiPriority w:val="0"/>
  </w:style>
  <w:style w:type="table" w:customStyle="1" w:styleId="17">
    <w:name w:val="_Style 10"/>
    <w:basedOn w:val="16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8">
    <w:name w:val="_Style 11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_Style 12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_Style 13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_Style 14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_Style 15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_Style 16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_Style 17"/>
    <w:basedOn w:val="16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5">
    <w:name w:val="_Style 18"/>
    <w:basedOn w:val="16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6">
    <w:name w:val="_Style 19"/>
    <w:basedOn w:val="16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7">
    <w:name w:val="_Style 20"/>
    <w:basedOn w:val="16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8">
    <w:name w:val="_Style 21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_Style 22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_Style 23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_Style 24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_Style 25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_Style 26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4">
    <w:name w:val="_Style 27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5">
    <w:name w:val="_Style 28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6">
    <w:name w:val="_Style 29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7">
    <w:name w:val="_Style 30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8">
    <w:name w:val="_Style 31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9">
    <w:name w:val="_Style 32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0">
    <w:name w:val="_Style 33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1">
    <w:name w:val="_Style 34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2">
    <w:name w:val="_Style 35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3">
    <w:name w:val="_Style 36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4">
    <w:name w:val="_Style 37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5">
    <w:name w:val="_Style 38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6">
    <w:name w:val="_Style 39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7">
    <w:name w:val="_Style 40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8">
    <w:name w:val="_Style 41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9">
    <w:name w:val="_Style 42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0">
    <w:name w:val="_Style 43"/>
    <w:basedOn w:val="16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51">
    <w:name w:val="_Style 44"/>
    <w:basedOn w:val="16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52">
    <w:name w:val="_Style 45"/>
    <w:basedOn w:val="16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53">
    <w:name w:val="_Style 46"/>
    <w:basedOn w:val="16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54">
    <w:name w:val="_Style 47"/>
    <w:basedOn w:val="16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55">
    <w:name w:val="_Style 48"/>
    <w:basedOn w:val="16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56">
    <w:name w:val="_Style 49"/>
    <w:basedOn w:val="16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57">
    <w:name w:val="_Style 50"/>
    <w:basedOn w:val="16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58">
    <w:name w:val="_Style 51"/>
    <w:basedOn w:val="16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59">
    <w:name w:val="_Style 52"/>
    <w:basedOn w:val="16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60">
    <w:name w:val="_Style 53"/>
    <w:basedOn w:val="16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61">
    <w:name w:val="_Style 54"/>
    <w:basedOn w:val="16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62">
    <w:name w:val="_Style 55"/>
    <w:basedOn w:val="16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63">
    <w:name w:val="_Style 56"/>
    <w:basedOn w:val="16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64">
    <w:name w:val="_Style 57"/>
    <w:basedOn w:val="16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65">
    <w:name w:val="_Style 58"/>
    <w:basedOn w:val="16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66">
    <w:name w:val="_Style 59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7">
    <w:name w:val="_Style 60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8">
    <w:name w:val="_Style 61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9">
    <w:name w:val="_Style 62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0">
    <w:name w:val="_Style 63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1">
    <w:name w:val="_Style 64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2">
    <w:name w:val="_Style 65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3">
    <w:name w:val="_Style 66"/>
    <w:basedOn w:val="16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74">
    <w:name w:val="_Style 67"/>
    <w:basedOn w:val="16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75">
    <w:name w:val="_Style 68"/>
    <w:basedOn w:val="16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76">
    <w:name w:val="_Style 69"/>
    <w:basedOn w:val="16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77">
    <w:name w:val="_Style 70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8">
    <w:name w:val="_Style 71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9">
    <w:name w:val="_Style 72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0">
    <w:name w:val="_Style 73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1">
    <w:name w:val="_Style 74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2">
    <w:name w:val="_Style 75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3">
    <w:name w:val="_Style 76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4">
    <w:name w:val="_Style 77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5">
    <w:name w:val="_Style 78"/>
    <w:basedOn w:val="16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8" Type="http://schemas.microsoft.com/office/2011/relationships/people" Target="people.xml"/><Relationship Id="rId87" Type="http://schemas.openxmlformats.org/officeDocument/2006/relationships/fontTable" Target="fontTable.xml"/><Relationship Id="rId86" Type="http://schemas.openxmlformats.org/officeDocument/2006/relationships/numbering" Target="numbering.xml"/><Relationship Id="rId85" Type="http://schemas.openxmlformats.org/officeDocument/2006/relationships/customXml" Target="../customXml/item1.xml"/><Relationship Id="rId84" Type="http://schemas.openxmlformats.org/officeDocument/2006/relationships/image" Target="media/image77.png"/><Relationship Id="rId83" Type="http://schemas.openxmlformats.org/officeDocument/2006/relationships/image" Target="media/image76.png"/><Relationship Id="rId82" Type="http://schemas.openxmlformats.org/officeDocument/2006/relationships/image" Target="media/image75.png"/><Relationship Id="rId81" Type="http://schemas.openxmlformats.org/officeDocument/2006/relationships/image" Target="media/image74.png"/><Relationship Id="rId80" Type="http://schemas.openxmlformats.org/officeDocument/2006/relationships/image" Target="media/image73.jpeg"/><Relationship Id="rId8" Type="http://schemas.openxmlformats.org/officeDocument/2006/relationships/image" Target="media/image1.png"/><Relationship Id="rId79" Type="http://schemas.openxmlformats.org/officeDocument/2006/relationships/image" Target="media/image72.png"/><Relationship Id="rId78" Type="http://schemas.openxmlformats.org/officeDocument/2006/relationships/image" Target="media/image71.png"/><Relationship Id="rId77" Type="http://schemas.openxmlformats.org/officeDocument/2006/relationships/image" Target="media/image70.png"/><Relationship Id="rId76" Type="http://schemas.openxmlformats.org/officeDocument/2006/relationships/image" Target="media/image69.png"/><Relationship Id="rId75" Type="http://schemas.openxmlformats.org/officeDocument/2006/relationships/image" Target="media/image68.png"/><Relationship Id="rId74" Type="http://schemas.openxmlformats.org/officeDocument/2006/relationships/image" Target="media/image67.png"/><Relationship Id="rId73" Type="http://schemas.openxmlformats.org/officeDocument/2006/relationships/image" Target="media/image66.png"/><Relationship Id="rId72" Type="http://schemas.openxmlformats.org/officeDocument/2006/relationships/image" Target="media/image65.png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7" Type="http://schemas.openxmlformats.org/officeDocument/2006/relationships/theme" Target="theme/theme1.xml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endnotes" Target="endnotes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footnotes" Target="footnotes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microsoft.com/office/2011/relationships/commentsExtended" Target="commentsExtended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comments" Target="comment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jpe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Office_11.2.0.10419_F1E327BC-269C-435d-A152-05C5408002CA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2022-05-19T14:32:00Z</dcterms:created>
  <dc:creator>zanvi</dc:creator>
  <cp:lastModifiedBy>zanvipkp</cp:lastModifiedBy>
  <dcterms:modified xsi:type="dcterms:W3CDTF">2022-05-30T14:10:11Z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1033-11.2.0.10419</vt:lpwstr>
  </property>
  <property fmtid="{D5CDD505-2E9C-101B-9397-08002B2CF9AE}" pid="3" name="ICV">
    <vt:lpwstr>F7E3E807B1F2404EB878C46B7A91C490</vt:lpwstr>
  </property>
</Properties>
</file>